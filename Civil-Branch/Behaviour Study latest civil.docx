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2A73" w14:textId="77777777" w:rsidR="006D45B1" w:rsidRPr="006D45B1" w:rsidRDefault="006D45B1" w:rsidP="006D45B1"/>
    <w:p w14:paraId="5D848CF5" w14:textId="77777777" w:rsidR="001F1B41" w:rsidRPr="00465D9F" w:rsidRDefault="001F1B41" w:rsidP="001F1B41">
      <w:pPr>
        <w:pStyle w:val="BodyText"/>
        <w:spacing w:before="10"/>
        <w:jc w:val="center"/>
        <w:rPr>
          <w:rFonts w:ascii="Times New Roman"/>
          <w:sz w:val="28"/>
          <w:szCs w:val="28"/>
        </w:rPr>
      </w:pPr>
      <w:r w:rsidRPr="00465D9F">
        <w:rPr>
          <w:noProof/>
          <w:sz w:val="28"/>
          <w:szCs w:val="28"/>
        </w:rPr>
        <w:drawing>
          <wp:inline distT="0" distB="0" distL="0" distR="0" wp14:anchorId="2B929BBB" wp14:editId="122D5716">
            <wp:extent cx="5486400" cy="981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981075"/>
                    </a:xfrm>
                    <a:prstGeom prst="rect">
                      <a:avLst/>
                    </a:prstGeom>
                    <a:noFill/>
                    <a:ln>
                      <a:noFill/>
                    </a:ln>
                  </pic:spPr>
                </pic:pic>
              </a:graphicData>
            </a:graphic>
          </wp:inline>
        </w:drawing>
      </w:r>
    </w:p>
    <w:p w14:paraId="412073BD" w14:textId="045E8ADA" w:rsidR="001F1B41" w:rsidRPr="000360F2" w:rsidRDefault="001F1B41" w:rsidP="001F1B41">
      <w:pPr>
        <w:pStyle w:val="BodyText"/>
        <w:jc w:val="center"/>
        <w:rPr>
          <w:rFonts w:ascii="Times New Roman"/>
          <w:b/>
          <w:bCs/>
          <w:sz w:val="32"/>
          <w:szCs w:val="32"/>
        </w:rPr>
      </w:pPr>
      <w:r>
        <w:rPr>
          <w:rFonts w:ascii="Times New Roman"/>
          <w:b/>
          <w:bCs/>
          <w:sz w:val="32"/>
          <w:szCs w:val="32"/>
        </w:rPr>
        <w:t xml:space="preserve">                </w:t>
      </w:r>
      <w:r w:rsidR="0050190D">
        <w:rPr>
          <w:rFonts w:ascii="Times New Roman"/>
          <w:b/>
          <w:bCs/>
          <w:sz w:val="32"/>
          <w:szCs w:val="32"/>
        </w:rPr>
        <w:t xml:space="preserve">      </w:t>
      </w:r>
      <w:r w:rsidRPr="000360F2">
        <w:rPr>
          <w:rFonts w:ascii="Times New Roman"/>
          <w:b/>
          <w:bCs/>
          <w:sz w:val="32"/>
          <w:szCs w:val="32"/>
        </w:rPr>
        <w:t xml:space="preserve">GRIET COUNSELLING </w:t>
      </w:r>
      <w:r w:rsidR="00915527" w:rsidRPr="000360F2">
        <w:rPr>
          <w:rFonts w:ascii="Times New Roman"/>
          <w:b/>
          <w:bCs/>
          <w:sz w:val="32"/>
          <w:szCs w:val="32"/>
        </w:rPr>
        <w:t>CENTER (</w:t>
      </w:r>
      <w:r w:rsidRPr="000360F2">
        <w:rPr>
          <w:rFonts w:ascii="Times New Roman"/>
          <w:b/>
          <w:bCs/>
          <w:sz w:val="32"/>
          <w:szCs w:val="32"/>
        </w:rPr>
        <w:t>GCC)</w:t>
      </w:r>
    </w:p>
    <w:p w14:paraId="771B8868" w14:textId="1DDFE7E3" w:rsidR="001F1B41" w:rsidRPr="00E87B71" w:rsidRDefault="001F1B41" w:rsidP="00E95666">
      <w:pPr>
        <w:tabs>
          <w:tab w:val="left" w:pos="3632"/>
        </w:tabs>
        <w:spacing w:before="84"/>
        <w:ind w:left="576" w:right="576" w:firstLineChars="150" w:firstLine="542"/>
        <w:jc w:val="center"/>
        <w:rPr>
          <w:b/>
          <w:bCs/>
          <w:sz w:val="36"/>
          <w:szCs w:val="36"/>
        </w:rPr>
      </w:pPr>
      <w:bookmarkStart w:id="0" w:name="_Hlk29386699"/>
      <w:r w:rsidRPr="00E87B71">
        <w:rPr>
          <w:b/>
          <w:bCs/>
          <w:sz w:val="36"/>
          <w:szCs w:val="36"/>
        </w:rPr>
        <w:t xml:space="preserve">Students </w:t>
      </w:r>
      <w:r w:rsidR="00915527" w:rsidRPr="00E87B71">
        <w:rPr>
          <w:b/>
          <w:bCs/>
          <w:sz w:val="36"/>
          <w:szCs w:val="36"/>
        </w:rPr>
        <w:t>Psychological Wellness</w:t>
      </w:r>
      <w:r w:rsidRPr="00E87B71">
        <w:rPr>
          <w:b/>
          <w:bCs/>
          <w:sz w:val="36"/>
          <w:szCs w:val="36"/>
        </w:rPr>
        <w:t xml:space="preserve"> Study</w:t>
      </w:r>
      <w:bookmarkEnd w:id="0"/>
    </w:p>
    <w:p w14:paraId="243DB52D" w14:textId="0F19F798" w:rsidR="00D76E55" w:rsidRDefault="005F1BE3" w:rsidP="00E95666">
      <w:pPr>
        <w:spacing w:before="89" w:line="252" w:lineRule="auto"/>
        <w:ind w:left="576" w:right="576"/>
        <w:jc w:val="center"/>
        <w:rPr>
          <w:sz w:val="28"/>
          <w:szCs w:val="28"/>
        </w:rPr>
      </w:pPr>
      <w:r>
        <w:rPr>
          <w:sz w:val="28"/>
          <w:szCs w:val="28"/>
        </w:rPr>
        <w:t xml:space="preserve">            </w:t>
      </w:r>
      <w:r w:rsidR="00D76E55">
        <w:rPr>
          <w:sz w:val="28"/>
          <w:szCs w:val="28"/>
        </w:rPr>
        <w:t xml:space="preserve"> By</w:t>
      </w:r>
    </w:p>
    <w:p w14:paraId="481D176C" w14:textId="1B7F106B" w:rsidR="001F1B41" w:rsidRPr="00810BD4" w:rsidRDefault="00D76E55" w:rsidP="00E95666">
      <w:pPr>
        <w:spacing w:before="89" w:line="252" w:lineRule="auto"/>
        <w:ind w:left="576" w:right="576"/>
        <w:jc w:val="center"/>
        <w:rPr>
          <w:b/>
          <w:bCs/>
          <w:sz w:val="28"/>
          <w:szCs w:val="28"/>
        </w:rPr>
      </w:pPr>
      <w:r>
        <w:rPr>
          <w:b/>
          <w:bCs/>
          <w:sz w:val="28"/>
          <w:szCs w:val="28"/>
        </w:rPr>
        <w:t xml:space="preserve">           </w:t>
      </w:r>
      <w:r w:rsidR="005F1BE3">
        <w:rPr>
          <w:b/>
          <w:bCs/>
          <w:sz w:val="28"/>
          <w:szCs w:val="28"/>
        </w:rPr>
        <w:t xml:space="preserve"> </w:t>
      </w:r>
      <w:r w:rsidR="001F1B41" w:rsidRPr="00810BD4">
        <w:rPr>
          <w:b/>
          <w:bCs/>
          <w:sz w:val="28"/>
          <w:szCs w:val="28"/>
        </w:rPr>
        <w:t xml:space="preserve">Dr. Y. </w:t>
      </w:r>
      <w:proofErr w:type="spellStart"/>
      <w:r w:rsidR="001F1B41" w:rsidRPr="00810BD4">
        <w:rPr>
          <w:b/>
          <w:bCs/>
          <w:sz w:val="28"/>
          <w:szCs w:val="28"/>
        </w:rPr>
        <w:t>Butchi</w:t>
      </w:r>
      <w:proofErr w:type="spellEnd"/>
      <w:r w:rsidR="001F1B41" w:rsidRPr="00810BD4">
        <w:rPr>
          <w:b/>
          <w:bCs/>
          <w:sz w:val="28"/>
          <w:szCs w:val="28"/>
        </w:rPr>
        <w:t xml:space="preserve"> </w:t>
      </w:r>
      <w:proofErr w:type="spellStart"/>
      <w:r w:rsidR="001F1B41" w:rsidRPr="00810BD4">
        <w:rPr>
          <w:b/>
          <w:bCs/>
          <w:sz w:val="28"/>
          <w:szCs w:val="28"/>
        </w:rPr>
        <w:t>Raju</w:t>
      </w:r>
      <w:proofErr w:type="spellEnd"/>
      <w:r w:rsidR="001F1B41" w:rsidRPr="00810BD4">
        <w:rPr>
          <w:b/>
          <w:bCs/>
          <w:sz w:val="28"/>
          <w:szCs w:val="28"/>
        </w:rPr>
        <w:t>, Counselling Psychologist, GRIET</w:t>
      </w:r>
    </w:p>
    <w:p w14:paraId="47C73CC6" w14:textId="7A3A8121" w:rsidR="00D76E55" w:rsidRDefault="00D76E55" w:rsidP="00E95666">
      <w:pPr>
        <w:pStyle w:val="BodyText"/>
        <w:ind w:left="576" w:right="576"/>
        <w:jc w:val="center"/>
        <w:rPr>
          <w:sz w:val="28"/>
          <w:szCs w:val="28"/>
        </w:rPr>
      </w:pPr>
      <w:r>
        <w:rPr>
          <w:noProof/>
        </w:rPr>
        <w:drawing>
          <wp:anchor distT="0" distB="0" distL="0" distR="0" simplePos="0" relativeHeight="251709440" behindDoc="0" locked="0" layoutInCell="1" allowOverlap="1" wp14:anchorId="25A60F82" wp14:editId="2274E2EE">
            <wp:simplePos x="0" y="0"/>
            <wp:positionH relativeFrom="margin">
              <wp:posOffset>5791200</wp:posOffset>
            </wp:positionH>
            <wp:positionV relativeFrom="paragraph">
              <wp:posOffset>241935</wp:posOffset>
            </wp:positionV>
            <wp:extent cx="704850" cy="752475"/>
            <wp:effectExtent l="0" t="0" r="0" b="9525"/>
            <wp:wrapSquare wrapText="bothSides"/>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704850" cy="75247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            </w:t>
      </w:r>
    </w:p>
    <w:p w14:paraId="2659D293" w14:textId="793292FC" w:rsidR="00D76E55" w:rsidRPr="0072370A" w:rsidRDefault="00D76E55" w:rsidP="00E95666">
      <w:pPr>
        <w:pStyle w:val="BodyText"/>
        <w:ind w:left="576" w:right="576"/>
        <w:jc w:val="center"/>
        <w:rPr>
          <w:b/>
          <w:sz w:val="28"/>
          <w:szCs w:val="28"/>
        </w:rPr>
      </w:pPr>
      <w:r>
        <w:rPr>
          <w:sz w:val="28"/>
          <w:szCs w:val="28"/>
        </w:rPr>
        <w:t xml:space="preserve">     </w:t>
      </w:r>
      <w:r w:rsidRPr="0072370A">
        <w:rPr>
          <w:b/>
          <w:sz w:val="28"/>
          <w:szCs w:val="28"/>
        </w:rPr>
        <w:t>Analysis done by Students of Indian Society for Technical Education (ISTE)</w:t>
      </w:r>
      <w:r w:rsidRPr="0072370A">
        <w:rPr>
          <w:b/>
          <w:noProof/>
          <w:sz w:val="28"/>
          <w:szCs w:val="28"/>
        </w:rPr>
        <w:t xml:space="preserve"> </w:t>
      </w:r>
    </w:p>
    <w:p w14:paraId="0534450B" w14:textId="187D0C07" w:rsidR="001F1B41" w:rsidRDefault="001F1B41" w:rsidP="00E95666">
      <w:pPr>
        <w:spacing w:before="360"/>
        <w:ind w:left="576" w:right="576"/>
        <w:jc w:val="both"/>
        <w:rPr>
          <w:sz w:val="26"/>
          <w:szCs w:val="26"/>
        </w:rPr>
      </w:pPr>
      <w:r w:rsidRPr="0023764D">
        <w:rPr>
          <w:sz w:val="26"/>
          <w:szCs w:val="26"/>
        </w:rPr>
        <w:t xml:space="preserve">A </w:t>
      </w:r>
      <w:r w:rsidR="005F1BE3">
        <w:rPr>
          <w:sz w:val="26"/>
          <w:szCs w:val="26"/>
        </w:rPr>
        <w:t xml:space="preserve">study on </w:t>
      </w:r>
      <w:r w:rsidR="005F1BE3" w:rsidRPr="005F1BE3">
        <w:rPr>
          <w:b/>
          <w:sz w:val="26"/>
          <w:szCs w:val="26"/>
        </w:rPr>
        <w:t>Students Psychological Wellness</w:t>
      </w:r>
      <w:r w:rsidR="005F1BE3">
        <w:rPr>
          <w:sz w:val="26"/>
          <w:szCs w:val="26"/>
        </w:rPr>
        <w:t xml:space="preserve"> was conducted</w:t>
      </w:r>
      <w:r w:rsidRPr="0023764D">
        <w:rPr>
          <w:sz w:val="26"/>
          <w:szCs w:val="26"/>
        </w:rPr>
        <w:t xml:space="preserve"> involving all B tech 1</w:t>
      </w:r>
      <w:proofErr w:type="spellStart"/>
      <w:r w:rsidRPr="0023764D">
        <w:rPr>
          <w:position w:val="13"/>
          <w:sz w:val="26"/>
          <w:szCs w:val="26"/>
        </w:rPr>
        <w:t>st</w:t>
      </w:r>
      <w:proofErr w:type="spellEnd"/>
      <w:r w:rsidRPr="0023764D">
        <w:rPr>
          <w:position w:val="13"/>
          <w:sz w:val="26"/>
          <w:szCs w:val="26"/>
        </w:rPr>
        <w:t xml:space="preserve"> </w:t>
      </w:r>
      <w:r w:rsidRPr="0023764D">
        <w:rPr>
          <w:sz w:val="26"/>
          <w:szCs w:val="26"/>
        </w:rPr>
        <w:t>year students</w:t>
      </w:r>
      <w:r w:rsidR="005F1BE3">
        <w:rPr>
          <w:sz w:val="26"/>
          <w:szCs w:val="26"/>
        </w:rPr>
        <w:t xml:space="preserve"> of 2019 batch. The analysis of the study </w:t>
      </w:r>
      <w:r w:rsidR="005F1BE3" w:rsidRPr="0023764D">
        <w:rPr>
          <w:sz w:val="26"/>
          <w:szCs w:val="26"/>
        </w:rPr>
        <w:t>was</w:t>
      </w:r>
      <w:r w:rsidRPr="0023764D">
        <w:rPr>
          <w:sz w:val="26"/>
          <w:szCs w:val="26"/>
        </w:rPr>
        <w:t xml:space="preserve"> </w:t>
      </w:r>
      <w:r w:rsidR="005F1BE3">
        <w:rPr>
          <w:sz w:val="26"/>
          <w:szCs w:val="26"/>
        </w:rPr>
        <w:t>done</w:t>
      </w:r>
      <w:r w:rsidRPr="0023764D">
        <w:rPr>
          <w:sz w:val="26"/>
          <w:szCs w:val="26"/>
        </w:rPr>
        <w:t xml:space="preserve"> by team ISTE with active participation of </w:t>
      </w:r>
      <w:r w:rsidRPr="0023764D">
        <w:rPr>
          <w:b/>
          <w:sz w:val="26"/>
          <w:szCs w:val="26"/>
        </w:rPr>
        <w:t xml:space="preserve">Ms. </w:t>
      </w:r>
      <w:proofErr w:type="spellStart"/>
      <w:r w:rsidRPr="0023764D">
        <w:rPr>
          <w:b/>
          <w:sz w:val="26"/>
          <w:szCs w:val="26"/>
        </w:rPr>
        <w:t>Navani</w:t>
      </w:r>
      <w:proofErr w:type="spellEnd"/>
      <w:r w:rsidRPr="0023764D">
        <w:rPr>
          <w:b/>
          <w:sz w:val="26"/>
          <w:szCs w:val="26"/>
        </w:rPr>
        <w:t xml:space="preserve"> </w:t>
      </w:r>
      <w:proofErr w:type="spellStart"/>
      <w:r w:rsidRPr="0023764D">
        <w:rPr>
          <w:b/>
          <w:sz w:val="26"/>
          <w:szCs w:val="26"/>
        </w:rPr>
        <w:t>Byraju</w:t>
      </w:r>
      <w:proofErr w:type="gramStart"/>
      <w:r w:rsidRPr="0023764D">
        <w:rPr>
          <w:b/>
          <w:sz w:val="26"/>
          <w:szCs w:val="26"/>
        </w:rPr>
        <w:t>,Mr</w:t>
      </w:r>
      <w:proofErr w:type="spellEnd"/>
      <w:proofErr w:type="gramEnd"/>
      <w:r w:rsidRPr="0023764D">
        <w:rPr>
          <w:b/>
          <w:sz w:val="26"/>
          <w:szCs w:val="26"/>
        </w:rPr>
        <w:t xml:space="preserve">. </w:t>
      </w:r>
      <w:proofErr w:type="spellStart"/>
      <w:r w:rsidRPr="0023764D">
        <w:rPr>
          <w:b/>
          <w:sz w:val="26"/>
          <w:szCs w:val="26"/>
        </w:rPr>
        <w:t>P.Santosh</w:t>
      </w:r>
      <w:proofErr w:type="spellEnd"/>
      <w:r w:rsidRPr="0023764D">
        <w:rPr>
          <w:b/>
          <w:sz w:val="26"/>
          <w:szCs w:val="26"/>
        </w:rPr>
        <w:t xml:space="preserve"> ,Mr. </w:t>
      </w:r>
      <w:proofErr w:type="spellStart"/>
      <w:r w:rsidRPr="0023764D">
        <w:rPr>
          <w:b/>
          <w:sz w:val="26"/>
          <w:szCs w:val="26"/>
        </w:rPr>
        <w:t>Prashant</w:t>
      </w:r>
      <w:proofErr w:type="spellEnd"/>
      <w:r w:rsidRPr="0023764D">
        <w:rPr>
          <w:b/>
          <w:sz w:val="26"/>
          <w:szCs w:val="26"/>
        </w:rPr>
        <w:t xml:space="preserve"> Sharma, </w:t>
      </w:r>
      <w:proofErr w:type="spellStart"/>
      <w:r w:rsidRPr="0023764D">
        <w:rPr>
          <w:b/>
          <w:sz w:val="26"/>
          <w:szCs w:val="26"/>
        </w:rPr>
        <w:t>Ms.Zafra</w:t>
      </w:r>
      <w:proofErr w:type="spellEnd"/>
      <w:r w:rsidRPr="0023764D">
        <w:rPr>
          <w:b/>
          <w:sz w:val="26"/>
          <w:szCs w:val="26"/>
        </w:rPr>
        <w:t xml:space="preserve"> and </w:t>
      </w:r>
      <w:proofErr w:type="spellStart"/>
      <w:r w:rsidRPr="0023764D">
        <w:rPr>
          <w:b/>
          <w:sz w:val="26"/>
          <w:szCs w:val="26"/>
        </w:rPr>
        <w:t>Ms.Neha</w:t>
      </w:r>
      <w:proofErr w:type="spellEnd"/>
      <w:r w:rsidR="005F1BE3">
        <w:rPr>
          <w:sz w:val="26"/>
          <w:szCs w:val="26"/>
        </w:rPr>
        <w:t>. I thank the team ISTE for their support without which this study would not have been completed.</w:t>
      </w:r>
    </w:p>
    <w:p w14:paraId="5BBE0F4B" w14:textId="5AD741BE" w:rsidR="00AF5C47" w:rsidRDefault="001F1B41" w:rsidP="00E95666">
      <w:pPr>
        <w:spacing w:before="360"/>
        <w:ind w:left="576" w:right="576"/>
        <w:jc w:val="both"/>
        <w:rPr>
          <w:sz w:val="26"/>
          <w:szCs w:val="26"/>
        </w:rPr>
      </w:pPr>
      <w:r w:rsidRPr="0023764D">
        <w:rPr>
          <w:sz w:val="26"/>
          <w:szCs w:val="26"/>
        </w:rPr>
        <w:t xml:space="preserve">In this </w:t>
      </w:r>
      <w:r w:rsidR="00AF5C47" w:rsidRPr="0023764D">
        <w:rPr>
          <w:sz w:val="26"/>
          <w:szCs w:val="26"/>
        </w:rPr>
        <w:t>endeavor</w:t>
      </w:r>
      <w:r w:rsidRPr="0023764D">
        <w:rPr>
          <w:sz w:val="26"/>
          <w:szCs w:val="26"/>
        </w:rPr>
        <w:t xml:space="preserve">, </w:t>
      </w:r>
      <w:r w:rsidR="00E95666">
        <w:rPr>
          <w:sz w:val="26"/>
          <w:szCs w:val="26"/>
        </w:rPr>
        <w:t>I am</w:t>
      </w:r>
      <w:r w:rsidR="00AF5C47">
        <w:rPr>
          <w:sz w:val="26"/>
          <w:szCs w:val="26"/>
        </w:rPr>
        <w:t xml:space="preserve"> grateful to </w:t>
      </w:r>
      <w:r w:rsidR="00AF5C47" w:rsidRPr="0023764D">
        <w:rPr>
          <w:sz w:val="26"/>
          <w:szCs w:val="26"/>
        </w:rPr>
        <w:t xml:space="preserve">GRIET Director, </w:t>
      </w:r>
      <w:proofErr w:type="spellStart"/>
      <w:r w:rsidR="00AF5C47" w:rsidRPr="0023764D">
        <w:rPr>
          <w:b/>
          <w:color w:val="202529"/>
          <w:sz w:val="26"/>
          <w:szCs w:val="26"/>
        </w:rPr>
        <w:t>Dr</w:t>
      </w:r>
      <w:proofErr w:type="spellEnd"/>
      <w:r w:rsidR="00AF5C47" w:rsidRPr="0023764D">
        <w:rPr>
          <w:b/>
          <w:color w:val="202529"/>
          <w:sz w:val="26"/>
          <w:szCs w:val="26"/>
        </w:rPr>
        <w:t xml:space="preserve"> </w:t>
      </w:r>
      <w:proofErr w:type="spellStart"/>
      <w:r w:rsidR="00AF5C47" w:rsidRPr="0023764D">
        <w:rPr>
          <w:b/>
          <w:color w:val="202529"/>
          <w:sz w:val="26"/>
          <w:szCs w:val="26"/>
        </w:rPr>
        <w:t>Jandhyala</w:t>
      </w:r>
      <w:proofErr w:type="spellEnd"/>
      <w:r w:rsidR="00AF5C47" w:rsidRPr="0023764D">
        <w:rPr>
          <w:b/>
          <w:color w:val="202529"/>
          <w:sz w:val="26"/>
          <w:szCs w:val="26"/>
        </w:rPr>
        <w:t xml:space="preserve"> </w:t>
      </w:r>
      <w:r w:rsidR="00AF5C47" w:rsidRPr="0023764D">
        <w:rPr>
          <w:b/>
          <w:color w:val="202529"/>
          <w:spacing w:val="-13"/>
          <w:sz w:val="26"/>
          <w:szCs w:val="26"/>
        </w:rPr>
        <w:t xml:space="preserve">N </w:t>
      </w:r>
      <w:r w:rsidR="00AF5C47" w:rsidRPr="0023764D">
        <w:rPr>
          <w:b/>
          <w:color w:val="202529"/>
          <w:sz w:val="26"/>
          <w:szCs w:val="26"/>
        </w:rPr>
        <w:t xml:space="preserve">Murthy </w:t>
      </w:r>
      <w:proofErr w:type="spellStart"/>
      <w:r w:rsidR="00AF5C47" w:rsidRPr="0023764D">
        <w:rPr>
          <w:b/>
          <w:color w:val="202529"/>
          <w:sz w:val="26"/>
          <w:szCs w:val="26"/>
        </w:rPr>
        <w:t>garu</w:t>
      </w:r>
      <w:proofErr w:type="spellEnd"/>
      <w:r w:rsidR="00AF5C47">
        <w:rPr>
          <w:sz w:val="26"/>
          <w:szCs w:val="26"/>
        </w:rPr>
        <w:t xml:space="preserve"> for his valuable guidance.</w:t>
      </w:r>
    </w:p>
    <w:p w14:paraId="2719DB42" w14:textId="20D64854" w:rsidR="00AF5C47" w:rsidRDefault="00E95666" w:rsidP="00E95666">
      <w:pPr>
        <w:spacing w:before="360"/>
        <w:ind w:left="576" w:right="576"/>
        <w:jc w:val="both"/>
        <w:rPr>
          <w:sz w:val="26"/>
          <w:szCs w:val="26"/>
        </w:rPr>
      </w:pPr>
      <w:r>
        <w:rPr>
          <w:sz w:val="26"/>
          <w:szCs w:val="26"/>
        </w:rPr>
        <w:t>My sincere</w:t>
      </w:r>
      <w:r w:rsidR="00AF5C47">
        <w:rPr>
          <w:sz w:val="26"/>
          <w:szCs w:val="26"/>
        </w:rPr>
        <w:t xml:space="preserve"> thank</w:t>
      </w:r>
      <w:r>
        <w:rPr>
          <w:sz w:val="26"/>
          <w:szCs w:val="26"/>
        </w:rPr>
        <w:t>s to</w:t>
      </w:r>
      <w:r w:rsidR="00AF5C47">
        <w:rPr>
          <w:sz w:val="26"/>
          <w:szCs w:val="26"/>
        </w:rPr>
        <w:t xml:space="preserve"> the </w:t>
      </w:r>
      <w:r w:rsidR="00AF5C47" w:rsidRPr="0023764D">
        <w:rPr>
          <w:sz w:val="26"/>
          <w:szCs w:val="26"/>
        </w:rPr>
        <w:t>Principal</w:t>
      </w:r>
      <w:r w:rsidR="00AF5C47">
        <w:rPr>
          <w:sz w:val="26"/>
          <w:szCs w:val="26"/>
        </w:rPr>
        <w:t>, GRIET</w:t>
      </w:r>
      <w:r w:rsidR="00AF5C47" w:rsidRPr="0023764D">
        <w:rPr>
          <w:sz w:val="26"/>
          <w:szCs w:val="26"/>
        </w:rPr>
        <w:t xml:space="preserve"> </w:t>
      </w:r>
      <w:proofErr w:type="spellStart"/>
      <w:r w:rsidR="00AF5C47" w:rsidRPr="0023764D">
        <w:rPr>
          <w:b/>
          <w:sz w:val="26"/>
          <w:szCs w:val="26"/>
        </w:rPr>
        <w:t>Dr.J.Praveen</w:t>
      </w:r>
      <w:proofErr w:type="spellEnd"/>
      <w:r w:rsidR="00AF5C47" w:rsidRPr="0023764D">
        <w:rPr>
          <w:b/>
          <w:sz w:val="26"/>
          <w:szCs w:val="26"/>
        </w:rPr>
        <w:t xml:space="preserve"> </w:t>
      </w:r>
      <w:proofErr w:type="spellStart"/>
      <w:r w:rsidR="005F1BE3" w:rsidRPr="0023764D">
        <w:rPr>
          <w:b/>
          <w:sz w:val="26"/>
          <w:szCs w:val="26"/>
        </w:rPr>
        <w:t>garu</w:t>
      </w:r>
      <w:proofErr w:type="spellEnd"/>
      <w:r w:rsidR="005F1BE3">
        <w:rPr>
          <w:b/>
          <w:sz w:val="26"/>
          <w:szCs w:val="26"/>
        </w:rPr>
        <w:t xml:space="preserve"> for</w:t>
      </w:r>
      <w:r w:rsidR="00AF5C47" w:rsidRPr="00AF5C47">
        <w:rPr>
          <w:sz w:val="26"/>
          <w:szCs w:val="26"/>
        </w:rPr>
        <w:t xml:space="preserve"> </w:t>
      </w:r>
      <w:r w:rsidR="00AF5C47">
        <w:rPr>
          <w:sz w:val="26"/>
          <w:szCs w:val="26"/>
        </w:rPr>
        <w:t>his</w:t>
      </w:r>
      <w:r w:rsidR="00AF5C47" w:rsidRPr="00AF5C47">
        <w:rPr>
          <w:sz w:val="26"/>
          <w:szCs w:val="26"/>
        </w:rPr>
        <w:t xml:space="preserve"> </w:t>
      </w:r>
      <w:r>
        <w:rPr>
          <w:sz w:val="26"/>
          <w:szCs w:val="26"/>
        </w:rPr>
        <w:t>support from time to time</w:t>
      </w:r>
      <w:r w:rsidR="00AF5C47">
        <w:rPr>
          <w:b/>
          <w:sz w:val="26"/>
          <w:szCs w:val="26"/>
        </w:rPr>
        <w:t>.</w:t>
      </w:r>
      <w:r w:rsidR="00AF5C47" w:rsidRPr="00AF5C47">
        <w:rPr>
          <w:sz w:val="26"/>
          <w:szCs w:val="26"/>
        </w:rPr>
        <w:t xml:space="preserve"> </w:t>
      </w:r>
    </w:p>
    <w:p w14:paraId="5E0BC8FD" w14:textId="3770F584" w:rsidR="00AF5C47" w:rsidRDefault="005F1BE3" w:rsidP="00E95666">
      <w:pPr>
        <w:spacing w:before="360"/>
        <w:ind w:left="576" w:right="576"/>
        <w:jc w:val="both"/>
        <w:rPr>
          <w:sz w:val="26"/>
          <w:szCs w:val="26"/>
        </w:rPr>
      </w:pPr>
      <w:r>
        <w:rPr>
          <w:sz w:val="26"/>
          <w:szCs w:val="26"/>
        </w:rPr>
        <w:t>I am extremely</w:t>
      </w:r>
      <w:r w:rsidR="00AF5C47">
        <w:rPr>
          <w:sz w:val="26"/>
          <w:szCs w:val="26"/>
        </w:rPr>
        <w:t xml:space="preserve"> grateful to</w:t>
      </w:r>
      <w:r w:rsidR="00AF5C47" w:rsidRPr="0023764D">
        <w:rPr>
          <w:sz w:val="26"/>
          <w:szCs w:val="26"/>
        </w:rPr>
        <w:t xml:space="preserve"> </w:t>
      </w:r>
      <w:r w:rsidR="00AF5C47">
        <w:rPr>
          <w:sz w:val="26"/>
          <w:szCs w:val="26"/>
        </w:rPr>
        <w:t>the</w:t>
      </w:r>
      <w:r w:rsidR="00E95666">
        <w:rPr>
          <w:sz w:val="26"/>
          <w:szCs w:val="26"/>
        </w:rPr>
        <w:t xml:space="preserve"> Senior Administrative Officer and</w:t>
      </w:r>
      <w:r w:rsidR="00AF5C47">
        <w:rPr>
          <w:sz w:val="26"/>
          <w:szCs w:val="26"/>
        </w:rPr>
        <w:t xml:space="preserve"> Dean </w:t>
      </w:r>
      <w:r w:rsidR="00E95666">
        <w:rPr>
          <w:sz w:val="26"/>
          <w:szCs w:val="26"/>
        </w:rPr>
        <w:t>Training, GRIET</w:t>
      </w:r>
      <w:r w:rsidR="00AF5C47">
        <w:rPr>
          <w:sz w:val="26"/>
          <w:szCs w:val="26"/>
        </w:rPr>
        <w:t xml:space="preserve"> </w:t>
      </w:r>
      <w:proofErr w:type="spellStart"/>
      <w:r w:rsidR="00AF5C47" w:rsidRPr="0023764D">
        <w:rPr>
          <w:b/>
          <w:sz w:val="26"/>
          <w:szCs w:val="26"/>
        </w:rPr>
        <w:t>Dr.K.V.S.Raju</w:t>
      </w:r>
      <w:proofErr w:type="spellEnd"/>
      <w:r w:rsidR="00AF5C47" w:rsidRPr="0023764D">
        <w:rPr>
          <w:b/>
          <w:sz w:val="26"/>
          <w:szCs w:val="26"/>
        </w:rPr>
        <w:t xml:space="preserve"> </w:t>
      </w:r>
      <w:proofErr w:type="spellStart"/>
      <w:r w:rsidR="00E95666" w:rsidRPr="0023764D">
        <w:rPr>
          <w:b/>
          <w:sz w:val="26"/>
          <w:szCs w:val="26"/>
        </w:rPr>
        <w:t>gar</w:t>
      </w:r>
      <w:r w:rsidR="00E95666">
        <w:rPr>
          <w:b/>
          <w:sz w:val="26"/>
          <w:szCs w:val="26"/>
        </w:rPr>
        <w:t>u</w:t>
      </w:r>
      <w:proofErr w:type="spellEnd"/>
      <w:r w:rsidR="00E95666" w:rsidRPr="0023764D">
        <w:rPr>
          <w:sz w:val="26"/>
          <w:szCs w:val="26"/>
        </w:rPr>
        <w:t xml:space="preserve"> </w:t>
      </w:r>
      <w:r w:rsidR="00E95666">
        <w:rPr>
          <w:sz w:val="26"/>
          <w:szCs w:val="26"/>
        </w:rPr>
        <w:t>for</w:t>
      </w:r>
      <w:r w:rsidR="00AF5C47" w:rsidRPr="0023764D">
        <w:rPr>
          <w:sz w:val="26"/>
          <w:szCs w:val="26"/>
        </w:rPr>
        <w:t xml:space="preserve"> </w:t>
      </w:r>
      <w:r w:rsidR="00AF5C47">
        <w:rPr>
          <w:sz w:val="26"/>
          <w:szCs w:val="26"/>
        </w:rPr>
        <w:t xml:space="preserve">his </w:t>
      </w:r>
      <w:r w:rsidR="00E95666">
        <w:rPr>
          <w:sz w:val="26"/>
          <w:szCs w:val="26"/>
        </w:rPr>
        <w:t>continuous encouragement</w:t>
      </w:r>
      <w:r>
        <w:rPr>
          <w:sz w:val="26"/>
          <w:szCs w:val="26"/>
        </w:rPr>
        <w:t xml:space="preserve"> to me</w:t>
      </w:r>
      <w:r w:rsidR="00E95666">
        <w:rPr>
          <w:sz w:val="26"/>
          <w:szCs w:val="26"/>
        </w:rPr>
        <w:t xml:space="preserve"> towards Student Counselling activities.</w:t>
      </w:r>
      <w:r w:rsidR="00AF5C47" w:rsidRPr="0023764D">
        <w:rPr>
          <w:sz w:val="26"/>
          <w:szCs w:val="26"/>
        </w:rPr>
        <w:t xml:space="preserve"> </w:t>
      </w:r>
    </w:p>
    <w:p w14:paraId="3A975DD5" w14:textId="631D47F6" w:rsidR="001F1B41" w:rsidRPr="0023764D" w:rsidRDefault="005F1BE3" w:rsidP="00E95666">
      <w:pPr>
        <w:spacing w:before="360"/>
        <w:ind w:left="576" w:right="576"/>
        <w:jc w:val="both"/>
        <w:rPr>
          <w:sz w:val="26"/>
          <w:szCs w:val="26"/>
        </w:rPr>
      </w:pPr>
      <w:r>
        <w:rPr>
          <w:sz w:val="26"/>
          <w:szCs w:val="26"/>
        </w:rPr>
        <w:t>My</w:t>
      </w:r>
      <w:r w:rsidR="001F1B41" w:rsidRPr="0023764D">
        <w:rPr>
          <w:sz w:val="26"/>
          <w:szCs w:val="26"/>
        </w:rPr>
        <w:t xml:space="preserve"> thank</w:t>
      </w:r>
      <w:r w:rsidR="00E95666">
        <w:rPr>
          <w:sz w:val="26"/>
          <w:szCs w:val="26"/>
        </w:rPr>
        <w:t>s to</w:t>
      </w:r>
      <w:r w:rsidR="001F1B41" w:rsidRPr="0023764D">
        <w:rPr>
          <w:sz w:val="26"/>
          <w:szCs w:val="26"/>
        </w:rPr>
        <w:t xml:space="preserve"> the </w:t>
      </w:r>
      <w:r w:rsidR="001F1B41" w:rsidRPr="0023764D">
        <w:rPr>
          <w:spacing w:val="-4"/>
          <w:sz w:val="26"/>
          <w:szCs w:val="26"/>
        </w:rPr>
        <w:t>ISTE Coordinator</w:t>
      </w:r>
      <w:r w:rsidR="001F1B41" w:rsidRPr="0023764D">
        <w:rPr>
          <w:sz w:val="26"/>
          <w:szCs w:val="26"/>
        </w:rPr>
        <w:t xml:space="preserve"> of GRIET </w:t>
      </w:r>
      <w:proofErr w:type="spellStart"/>
      <w:r w:rsidR="001F1B41" w:rsidRPr="0023764D">
        <w:rPr>
          <w:b/>
          <w:sz w:val="26"/>
          <w:szCs w:val="26"/>
        </w:rPr>
        <w:t>Mr</w:t>
      </w:r>
      <w:proofErr w:type="spellEnd"/>
      <w:r w:rsidR="001F1B41" w:rsidRPr="0023764D">
        <w:rPr>
          <w:b/>
          <w:sz w:val="26"/>
          <w:szCs w:val="26"/>
        </w:rPr>
        <w:t xml:space="preserve"> </w:t>
      </w:r>
      <w:proofErr w:type="spellStart"/>
      <w:r w:rsidR="001F1B41" w:rsidRPr="0023764D">
        <w:rPr>
          <w:b/>
          <w:sz w:val="26"/>
          <w:szCs w:val="26"/>
        </w:rPr>
        <w:t>Vinay</w:t>
      </w:r>
      <w:proofErr w:type="spellEnd"/>
      <w:r w:rsidR="001F1B41" w:rsidRPr="0023764D">
        <w:rPr>
          <w:b/>
          <w:sz w:val="26"/>
          <w:szCs w:val="26"/>
        </w:rPr>
        <w:t xml:space="preserve"> Kumar,</w:t>
      </w:r>
      <w:r w:rsidR="001F1B41" w:rsidRPr="0023764D">
        <w:rPr>
          <w:sz w:val="26"/>
          <w:szCs w:val="26"/>
        </w:rPr>
        <w:t xml:space="preserve"> Faculty, EEE, Basic Sciences HOD </w:t>
      </w:r>
      <w:r w:rsidR="001F1B41" w:rsidRPr="0023764D">
        <w:rPr>
          <w:b/>
          <w:color w:val="202529"/>
          <w:sz w:val="26"/>
          <w:szCs w:val="26"/>
        </w:rPr>
        <w:t xml:space="preserve">Dr. </w:t>
      </w:r>
      <w:proofErr w:type="spellStart"/>
      <w:r w:rsidR="001F1B41" w:rsidRPr="0023764D">
        <w:rPr>
          <w:b/>
          <w:color w:val="202529"/>
          <w:sz w:val="26"/>
          <w:szCs w:val="26"/>
        </w:rPr>
        <w:t>B.Srinivasa</w:t>
      </w:r>
      <w:proofErr w:type="spellEnd"/>
      <w:r w:rsidR="001F1B41" w:rsidRPr="0023764D">
        <w:rPr>
          <w:b/>
          <w:color w:val="202529"/>
          <w:sz w:val="26"/>
          <w:szCs w:val="26"/>
        </w:rPr>
        <w:t xml:space="preserve"> Rao</w:t>
      </w:r>
      <w:r w:rsidR="001F1B41" w:rsidRPr="0023764D">
        <w:rPr>
          <w:color w:val="202529"/>
          <w:sz w:val="26"/>
          <w:szCs w:val="26"/>
        </w:rPr>
        <w:t xml:space="preserve"> </w:t>
      </w:r>
      <w:r w:rsidR="001F1B41" w:rsidRPr="0023764D">
        <w:rPr>
          <w:sz w:val="26"/>
          <w:szCs w:val="26"/>
        </w:rPr>
        <w:t xml:space="preserve">and its Faculty </w:t>
      </w:r>
      <w:r w:rsidR="001F1B41" w:rsidRPr="0023764D">
        <w:rPr>
          <w:b/>
          <w:sz w:val="26"/>
          <w:szCs w:val="26"/>
        </w:rPr>
        <w:t xml:space="preserve">Ms. </w:t>
      </w:r>
      <w:proofErr w:type="spellStart"/>
      <w:r w:rsidR="001F1B41" w:rsidRPr="0023764D">
        <w:rPr>
          <w:b/>
          <w:sz w:val="26"/>
          <w:szCs w:val="26"/>
        </w:rPr>
        <w:t>Sravanthi</w:t>
      </w:r>
      <w:proofErr w:type="spellEnd"/>
      <w:r w:rsidR="001F1B41" w:rsidRPr="0023764D">
        <w:rPr>
          <w:sz w:val="26"/>
          <w:szCs w:val="26"/>
        </w:rPr>
        <w:t xml:space="preserve">, </w:t>
      </w:r>
      <w:r w:rsidR="0023764D" w:rsidRPr="0023764D">
        <w:rPr>
          <w:sz w:val="26"/>
          <w:szCs w:val="26"/>
        </w:rPr>
        <w:t>for their</w:t>
      </w:r>
      <w:r w:rsidR="001F1B41" w:rsidRPr="0023764D">
        <w:rPr>
          <w:sz w:val="26"/>
          <w:szCs w:val="26"/>
        </w:rPr>
        <w:t xml:space="preserve"> Co-operation.</w:t>
      </w:r>
    </w:p>
    <w:p w14:paraId="13DD6BE0" w14:textId="77777777" w:rsidR="00E95666" w:rsidRDefault="00E95666" w:rsidP="0023764D">
      <w:pPr>
        <w:pStyle w:val="BodyText"/>
        <w:jc w:val="center"/>
        <w:rPr>
          <w:sz w:val="28"/>
          <w:szCs w:val="28"/>
        </w:rPr>
      </w:pPr>
    </w:p>
    <w:p w14:paraId="30802679" w14:textId="77777777" w:rsidR="00E95666" w:rsidRDefault="00E95666" w:rsidP="0023764D">
      <w:pPr>
        <w:pStyle w:val="BodyText"/>
        <w:jc w:val="center"/>
        <w:rPr>
          <w:sz w:val="28"/>
          <w:szCs w:val="28"/>
        </w:rPr>
      </w:pPr>
    </w:p>
    <w:p w14:paraId="1E55B661" w14:textId="0CD29982" w:rsidR="001F1B41" w:rsidRDefault="0023764D" w:rsidP="0023764D">
      <w:pPr>
        <w:pStyle w:val="BodyText"/>
        <w:jc w:val="center"/>
        <w:rPr>
          <w:sz w:val="20"/>
        </w:rPr>
      </w:pPr>
      <w:r>
        <w:rPr>
          <w:sz w:val="28"/>
          <w:szCs w:val="28"/>
        </w:rPr>
        <w:lastRenderedPageBreak/>
        <w:t>Psychological Wellness</w:t>
      </w:r>
    </w:p>
    <w:p w14:paraId="4B1D214F" w14:textId="5B6579E8" w:rsidR="001F1B41" w:rsidRPr="0023764D" w:rsidRDefault="001F1B41" w:rsidP="0023764D">
      <w:pPr>
        <w:pStyle w:val="Heading2"/>
        <w:spacing w:before="175"/>
        <w:ind w:left="720" w:right="720"/>
        <w:rPr>
          <w:rFonts w:asciiTheme="minorHAnsi" w:hAnsiTheme="minorHAnsi"/>
          <w:bCs/>
          <w:color w:val="auto"/>
        </w:rPr>
      </w:pPr>
      <w:r w:rsidRPr="0023764D">
        <w:rPr>
          <w:rFonts w:asciiTheme="minorHAnsi" w:hAnsiTheme="minorHAnsi"/>
          <w:color w:val="auto"/>
        </w:rPr>
        <w:t>The study was conducted on 5 Parameters which are most essential in evolving</w:t>
      </w:r>
      <w:r w:rsidR="0023764D">
        <w:rPr>
          <w:rFonts w:asciiTheme="minorHAnsi" w:hAnsiTheme="minorHAnsi"/>
          <w:bCs/>
          <w:color w:val="auto"/>
        </w:rPr>
        <w:t xml:space="preserve"> </w:t>
      </w:r>
      <w:r w:rsidRPr="0023764D">
        <w:rPr>
          <w:rFonts w:asciiTheme="minorHAnsi" w:hAnsiTheme="minorHAnsi"/>
          <w:color w:val="auto"/>
        </w:rPr>
        <w:t xml:space="preserve">the </w:t>
      </w:r>
      <w:r w:rsidR="0023764D" w:rsidRPr="0023764D">
        <w:rPr>
          <w:rFonts w:asciiTheme="minorHAnsi" w:hAnsiTheme="minorHAnsi"/>
          <w:color w:val="auto"/>
        </w:rPr>
        <w:t>Psychological Wellness of Students</w:t>
      </w:r>
    </w:p>
    <w:p w14:paraId="63FC16CE" w14:textId="77777777" w:rsidR="0023764D" w:rsidRPr="0023764D" w:rsidRDefault="0023764D" w:rsidP="0023764D">
      <w:pPr>
        <w:tabs>
          <w:tab w:val="left" w:pos="1125"/>
        </w:tabs>
        <w:spacing w:before="1" w:line="285" w:lineRule="auto"/>
        <w:ind w:left="720" w:right="720"/>
        <w:jc w:val="both"/>
        <w:rPr>
          <w:b/>
        </w:rPr>
      </w:pPr>
    </w:p>
    <w:p w14:paraId="36FF7E1C" w14:textId="77777777" w:rsidR="001F1B41" w:rsidRPr="0023764D" w:rsidRDefault="001F1B41" w:rsidP="0023764D">
      <w:pPr>
        <w:tabs>
          <w:tab w:val="left" w:pos="1125"/>
        </w:tabs>
        <w:spacing w:before="1" w:line="285" w:lineRule="auto"/>
        <w:ind w:left="720" w:right="720"/>
        <w:jc w:val="both"/>
        <w:rPr>
          <w:sz w:val="28"/>
          <w:szCs w:val="28"/>
        </w:rPr>
      </w:pPr>
      <w:r w:rsidRPr="0023764D">
        <w:rPr>
          <w:b/>
          <w:sz w:val="28"/>
          <w:szCs w:val="28"/>
        </w:rPr>
        <w:t>Self-awareness:</w:t>
      </w:r>
      <w:r w:rsidRPr="0023764D">
        <w:rPr>
          <w:color w:val="292929"/>
          <w:sz w:val="28"/>
          <w:szCs w:val="28"/>
        </w:rPr>
        <w:t xml:space="preserve"> Self-awareness is the key cornerstone to emotional intelligence. The ability to monitor our emotions and thoughts from moment to moment is key to understanding ourselves better, being at peace with who we are and proactively managing our thoughts, emotions, and behaviors.</w:t>
      </w:r>
    </w:p>
    <w:p w14:paraId="774637FB" w14:textId="77777777" w:rsidR="005E551F" w:rsidRPr="0023764D" w:rsidRDefault="005E551F" w:rsidP="0023764D">
      <w:pPr>
        <w:tabs>
          <w:tab w:val="left" w:pos="1125"/>
        </w:tabs>
        <w:spacing w:line="285" w:lineRule="auto"/>
        <w:ind w:left="720" w:right="720"/>
        <w:jc w:val="both"/>
        <w:rPr>
          <w:b/>
          <w:sz w:val="28"/>
          <w:szCs w:val="28"/>
        </w:rPr>
      </w:pPr>
    </w:p>
    <w:p w14:paraId="16408DE7" w14:textId="77777777" w:rsidR="005E551F" w:rsidRPr="0023764D" w:rsidRDefault="001F1B41" w:rsidP="0023764D">
      <w:pPr>
        <w:tabs>
          <w:tab w:val="left" w:pos="1125"/>
        </w:tabs>
        <w:spacing w:line="285" w:lineRule="auto"/>
        <w:ind w:left="720" w:right="720"/>
        <w:jc w:val="both"/>
        <w:rPr>
          <w:sz w:val="28"/>
          <w:szCs w:val="28"/>
        </w:rPr>
      </w:pPr>
      <w:r w:rsidRPr="0023764D">
        <w:rPr>
          <w:b/>
          <w:sz w:val="28"/>
          <w:szCs w:val="28"/>
        </w:rPr>
        <w:t>Managing Emotions:</w:t>
      </w:r>
      <w:r w:rsidRPr="0023764D">
        <w:rPr>
          <w:sz w:val="28"/>
          <w:szCs w:val="28"/>
        </w:rPr>
        <w:t xml:space="preserve"> Emotions </w:t>
      </w:r>
      <w:r w:rsidRPr="0023764D">
        <w:rPr>
          <w:color w:val="212121"/>
          <w:sz w:val="28"/>
          <w:szCs w:val="28"/>
        </w:rPr>
        <w:t>can play an important role in how we think and behave. The emotions we feel each day can compel us to act and influence the decisions we make about our lives, both large and small. In order to truly understand</w:t>
      </w:r>
      <w:r w:rsidRPr="0023764D">
        <w:rPr>
          <w:color w:val="212121"/>
          <w:spacing w:val="-18"/>
          <w:sz w:val="28"/>
          <w:szCs w:val="28"/>
        </w:rPr>
        <w:t xml:space="preserve"> </w:t>
      </w:r>
      <w:r w:rsidRPr="0023764D">
        <w:rPr>
          <w:color w:val="212121"/>
          <w:sz w:val="28"/>
          <w:szCs w:val="28"/>
        </w:rPr>
        <w:t>emotions</w:t>
      </w:r>
    </w:p>
    <w:p w14:paraId="562E09F2" w14:textId="77777777" w:rsidR="005E551F" w:rsidRPr="0023764D" w:rsidRDefault="005E551F" w:rsidP="0023764D">
      <w:pPr>
        <w:tabs>
          <w:tab w:val="left" w:pos="1125"/>
        </w:tabs>
        <w:spacing w:line="285" w:lineRule="auto"/>
        <w:ind w:left="720" w:right="720"/>
        <w:jc w:val="both"/>
        <w:rPr>
          <w:sz w:val="28"/>
          <w:szCs w:val="28"/>
        </w:rPr>
      </w:pPr>
    </w:p>
    <w:p w14:paraId="4135043C" w14:textId="45909196" w:rsidR="001F1B41" w:rsidRPr="0023764D" w:rsidRDefault="001F1B41" w:rsidP="0023764D">
      <w:pPr>
        <w:tabs>
          <w:tab w:val="left" w:pos="1125"/>
        </w:tabs>
        <w:spacing w:line="285" w:lineRule="auto"/>
        <w:ind w:left="720" w:right="720"/>
        <w:jc w:val="both"/>
        <w:rPr>
          <w:sz w:val="28"/>
          <w:szCs w:val="28"/>
        </w:rPr>
      </w:pPr>
      <w:r w:rsidRPr="0023764D">
        <w:rPr>
          <w:b/>
          <w:sz w:val="28"/>
          <w:szCs w:val="28"/>
        </w:rPr>
        <w:t>Motivating Oneself:</w:t>
      </w:r>
      <w:r w:rsidRPr="0023764D">
        <w:rPr>
          <w:sz w:val="28"/>
          <w:szCs w:val="28"/>
        </w:rPr>
        <w:t xml:space="preserve"> Motivation is an important life skill. The reason it’s important is because every person on this earth is unique and has a purpose. To steward your purpose well, you must</w:t>
      </w:r>
      <w:r w:rsidRPr="0023764D">
        <w:rPr>
          <w:spacing w:val="-4"/>
          <w:sz w:val="28"/>
          <w:szCs w:val="28"/>
        </w:rPr>
        <w:t xml:space="preserve"> </w:t>
      </w:r>
      <w:r w:rsidRPr="0023764D">
        <w:rPr>
          <w:sz w:val="28"/>
          <w:szCs w:val="28"/>
        </w:rPr>
        <w:t>be</w:t>
      </w:r>
      <w:r w:rsidRPr="0023764D">
        <w:rPr>
          <w:spacing w:val="-5"/>
          <w:sz w:val="28"/>
          <w:szCs w:val="28"/>
        </w:rPr>
        <w:t xml:space="preserve"> </w:t>
      </w:r>
      <w:r w:rsidRPr="0023764D">
        <w:rPr>
          <w:sz w:val="28"/>
          <w:szCs w:val="28"/>
        </w:rPr>
        <w:t>motivated</w:t>
      </w:r>
      <w:r w:rsidRPr="0023764D">
        <w:rPr>
          <w:spacing w:val="-4"/>
          <w:sz w:val="28"/>
          <w:szCs w:val="28"/>
        </w:rPr>
        <w:t xml:space="preserve"> </w:t>
      </w:r>
      <w:r w:rsidRPr="0023764D">
        <w:rPr>
          <w:sz w:val="28"/>
          <w:szCs w:val="28"/>
        </w:rPr>
        <w:t>to</w:t>
      </w:r>
      <w:r w:rsidRPr="0023764D">
        <w:rPr>
          <w:spacing w:val="-5"/>
          <w:sz w:val="28"/>
          <w:szCs w:val="28"/>
        </w:rPr>
        <w:t xml:space="preserve"> </w:t>
      </w:r>
      <w:r w:rsidRPr="0023764D">
        <w:rPr>
          <w:sz w:val="28"/>
          <w:szCs w:val="28"/>
        </w:rPr>
        <w:t>work</w:t>
      </w:r>
      <w:r w:rsidRPr="0023764D">
        <w:rPr>
          <w:spacing w:val="-4"/>
          <w:sz w:val="28"/>
          <w:szCs w:val="28"/>
        </w:rPr>
        <w:t xml:space="preserve"> </w:t>
      </w:r>
      <w:r w:rsidRPr="0023764D">
        <w:rPr>
          <w:sz w:val="28"/>
          <w:szCs w:val="28"/>
        </w:rPr>
        <w:t>towards</w:t>
      </w:r>
      <w:r w:rsidRPr="0023764D">
        <w:rPr>
          <w:spacing w:val="-5"/>
          <w:sz w:val="28"/>
          <w:szCs w:val="28"/>
        </w:rPr>
        <w:t xml:space="preserve"> </w:t>
      </w:r>
      <w:r w:rsidRPr="0023764D">
        <w:rPr>
          <w:sz w:val="28"/>
          <w:szCs w:val="28"/>
        </w:rPr>
        <w:t>your</w:t>
      </w:r>
      <w:r w:rsidRPr="0023764D">
        <w:rPr>
          <w:spacing w:val="-4"/>
          <w:sz w:val="28"/>
          <w:szCs w:val="28"/>
        </w:rPr>
        <w:t xml:space="preserve"> </w:t>
      </w:r>
      <w:r w:rsidRPr="0023764D">
        <w:rPr>
          <w:sz w:val="28"/>
          <w:szCs w:val="28"/>
        </w:rPr>
        <w:t>goals</w:t>
      </w:r>
      <w:r w:rsidRPr="0023764D">
        <w:rPr>
          <w:spacing w:val="-5"/>
          <w:sz w:val="28"/>
          <w:szCs w:val="28"/>
        </w:rPr>
        <w:t xml:space="preserve"> </w:t>
      </w:r>
      <w:r w:rsidRPr="0023764D">
        <w:rPr>
          <w:sz w:val="28"/>
          <w:szCs w:val="28"/>
        </w:rPr>
        <w:t>which</w:t>
      </w:r>
      <w:r w:rsidRPr="0023764D">
        <w:rPr>
          <w:spacing w:val="-4"/>
          <w:sz w:val="28"/>
          <w:szCs w:val="28"/>
        </w:rPr>
        <w:t xml:space="preserve"> </w:t>
      </w:r>
      <w:r w:rsidRPr="0023764D">
        <w:rPr>
          <w:sz w:val="28"/>
          <w:szCs w:val="28"/>
        </w:rPr>
        <w:t>helps</w:t>
      </w:r>
      <w:r w:rsidRPr="0023764D">
        <w:rPr>
          <w:spacing w:val="-5"/>
          <w:sz w:val="28"/>
          <w:szCs w:val="28"/>
        </w:rPr>
        <w:t xml:space="preserve"> </w:t>
      </w:r>
      <w:r w:rsidRPr="0023764D">
        <w:rPr>
          <w:sz w:val="28"/>
          <w:szCs w:val="28"/>
        </w:rPr>
        <w:t>your</w:t>
      </w:r>
      <w:r w:rsidRPr="0023764D">
        <w:rPr>
          <w:spacing w:val="-4"/>
          <w:sz w:val="28"/>
          <w:szCs w:val="28"/>
        </w:rPr>
        <w:t xml:space="preserve"> </w:t>
      </w:r>
      <w:r w:rsidRPr="0023764D">
        <w:rPr>
          <w:sz w:val="28"/>
          <w:szCs w:val="28"/>
        </w:rPr>
        <w:t>dreams</w:t>
      </w:r>
      <w:r w:rsidRPr="0023764D">
        <w:rPr>
          <w:spacing w:val="-5"/>
          <w:sz w:val="28"/>
          <w:szCs w:val="28"/>
        </w:rPr>
        <w:t xml:space="preserve"> </w:t>
      </w:r>
      <w:r w:rsidRPr="0023764D">
        <w:rPr>
          <w:sz w:val="28"/>
          <w:szCs w:val="28"/>
        </w:rPr>
        <w:t>become</w:t>
      </w:r>
      <w:r w:rsidRPr="0023764D">
        <w:rPr>
          <w:spacing w:val="-4"/>
          <w:sz w:val="28"/>
          <w:szCs w:val="28"/>
        </w:rPr>
        <w:t xml:space="preserve"> </w:t>
      </w:r>
      <w:r w:rsidRPr="0023764D">
        <w:rPr>
          <w:sz w:val="28"/>
          <w:szCs w:val="28"/>
        </w:rPr>
        <w:t>a</w:t>
      </w:r>
      <w:r w:rsidRPr="0023764D">
        <w:rPr>
          <w:spacing w:val="-5"/>
          <w:sz w:val="28"/>
          <w:szCs w:val="28"/>
        </w:rPr>
        <w:t xml:space="preserve"> </w:t>
      </w:r>
      <w:r w:rsidRPr="0023764D">
        <w:rPr>
          <w:sz w:val="28"/>
          <w:szCs w:val="28"/>
        </w:rPr>
        <w:t>reality.</w:t>
      </w:r>
      <w:r w:rsidRPr="0023764D">
        <w:rPr>
          <w:spacing w:val="-4"/>
          <w:sz w:val="28"/>
          <w:szCs w:val="28"/>
        </w:rPr>
        <w:t xml:space="preserve"> </w:t>
      </w:r>
      <w:r w:rsidRPr="0023764D">
        <w:rPr>
          <w:sz w:val="28"/>
          <w:szCs w:val="28"/>
        </w:rPr>
        <w:t>Not just for your sake, but the sake of others as</w:t>
      </w:r>
      <w:r w:rsidRPr="0023764D">
        <w:rPr>
          <w:spacing w:val="-14"/>
          <w:sz w:val="28"/>
          <w:szCs w:val="28"/>
        </w:rPr>
        <w:t xml:space="preserve"> </w:t>
      </w:r>
      <w:r w:rsidRPr="0023764D">
        <w:rPr>
          <w:sz w:val="28"/>
          <w:szCs w:val="28"/>
        </w:rPr>
        <w:t>well.</w:t>
      </w:r>
    </w:p>
    <w:p w14:paraId="29F0559A" w14:textId="77777777" w:rsidR="001F1B41" w:rsidRPr="0023764D" w:rsidRDefault="001F1B41" w:rsidP="0023764D">
      <w:pPr>
        <w:pStyle w:val="BodyText"/>
        <w:ind w:left="720" w:right="720"/>
        <w:jc w:val="both"/>
        <w:rPr>
          <w:sz w:val="28"/>
          <w:szCs w:val="28"/>
        </w:rPr>
      </w:pPr>
    </w:p>
    <w:p w14:paraId="0410CCB1" w14:textId="71A9F99B" w:rsidR="001F1B41" w:rsidRPr="0023764D" w:rsidRDefault="005E551F" w:rsidP="0023764D">
      <w:pPr>
        <w:tabs>
          <w:tab w:val="left" w:pos="1125"/>
        </w:tabs>
        <w:spacing w:line="285" w:lineRule="auto"/>
        <w:ind w:left="720" w:right="720"/>
        <w:jc w:val="both"/>
        <w:rPr>
          <w:sz w:val="28"/>
          <w:szCs w:val="28"/>
        </w:rPr>
      </w:pPr>
      <w:r w:rsidRPr="0023764D">
        <w:rPr>
          <w:b/>
          <w:sz w:val="28"/>
          <w:szCs w:val="28"/>
        </w:rPr>
        <w:t xml:space="preserve"> </w:t>
      </w:r>
      <w:r w:rsidR="001F1B41" w:rsidRPr="0023764D">
        <w:rPr>
          <w:b/>
          <w:sz w:val="28"/>
          <w:szCs w:val="28"/>
        </w:rPr>
        <w:t xml:space="preserve">Empathy: </w:t>
      </w:r>
      <w:r w:rsidR="001F1B41" w:rsidRPr="0023764D">
        <w:rPr>
          <w:color w:val="212121"/>
          <w:sz w:val="28"/>
          <w:szCs w:val="28"/>
        </w:rPr>
        <w:t xml:space="preserve">Empathy involves the ability to emotionally understand what </w:t>
      </w:r>
      <w:r w:rsidR="0050190D" w:rsidRPr="0023764D">
        <w:rPr>
          <w:color w:val="212121"/>
          <w:sz w:val="28"/>
          <w:szCs w:val="28"/>
        </w:rPr>
        <w:t>another person</w:t>
      </w:r>
      <w:r w:rsidR="001F1B41" w:rsidRPr="0023764D">
        <w:rPr>
          <w:color w:val="212121"/>
          <w:sz w:val="28"/>
          <w:szCs w:val="28"/>
        </w:rPr>
        <w:t xml:space="preserve"> is experiencing. Essentially, it is putting yourself in someone else's position and feeling what they must be feeling. When you see another person suffering, you might be able to instantly</w:t>
      </w:r>
      <w:r w:rsidR="001F1B41" w:rsidRPr="0023764D">
        <w:rPr>
          <w:color w:val="212121"/>
          <w:spacing w:val="-15"/>
          <w:sz w:val="28"/>
          <w:szCs w:val="28"/>
        </w:rPr>
        <w:t xml:space="preserve"> </w:t>
      </w:r>
      <w:r w:rsidR="001F1B41" w:rsidRPr="0023764D">
        <w:rPr>
          <w:color w:val="212121"/>
          <w:sz w:val="28"/>
          <w:szCs w:val="28"/>
        </w:rPr>
        <w:t>envision yourself in the other person's place and feel sympathy for what they are going through.</w:t>
      </w:r>
    </w:p>
    <w:p w14:paraId="2E227094" w14:textId="77777777" w:rsidR="00915527" w:rsidRDefault="00915527" w:rsidP="0023764D">
      <w:pPr>
        <w:tabs>
          <w:tab w:val="left" w:pos="1125"/>
        </w:tabs>
        <w:spacing w:line="285" w:lineRule="auto"/>
        <w:ind w:left="720" w:right="720"/>
        <w:jc w:val="both"/>
        <w:rPr>
          <w:b/>
          <w:sz w:val="28"/>
          <w:szCs w:val="28"/>
        </w:rPr>
      </w:pPr>
    </w:p>
    <w:p w14:paraId="14F4B8C1" w14:textId="45CD5787" w:rsidR="001F1B41" w:rsidRPr="0023764D" w:rsidRDefault="001F1B41" w:rsidP="0023764D">
      <w:pPr>
        <w:tabs>
          <w:tab w:val="left" w:pos="1125"/>
        </w:tabs>
        <w:spacing w:line="285" w:lineRule="auto"/>
        <w:ind w:left="720" w:right="720"/>
        <w:jc w:val="both"/>
        <w:rPr>
          <w:sz w:val="28"/>
          <w:szCs w:val="28"/>
        </w:rPr>
      </w:pPr>
      <w:r w:rsidRPr="0023764D">
        <w:rPr>
          <w:b/>
          <w:sz w:val="28"/>
          <w:szCs w:val="28"/>
        </w:rPr>
        <w:t xml:space="preserve">Social Skills: </w:t>
      </w:r>
      <w:r w:rsidRPr="0023764D">
        <w:rPr>
          <w:sz w:val="28"/>
          <w:szCs w:val="28"/>
        </w:rPr>
        <w:t>Human beings are inherently social creatures. As far back as we can trace, humans have traveled, hunted, and thrived in social groups and for good reason. Humans who were separated from their tribe often suffered severe consequences. Social groups provide us with an important part of our identity, and more than that, they teach us a set of skills that help us to live our</w:t>
      </w:r>
      <w:r w:rsidRPr="0023764D">
        <w:rPr>
          <w:spacing w:val="-2"/>
          <w:sz w:val="28"/>
          <w:szCs w:val="28"/>
        </w:rPr>
        <w:t xml:space="preserve"> </w:t>
      </w:r>
      <w:r w:rsidRPr="0023764D">
        <w:rPr>
          <w:sz w:val="28"/>
          <w:szCs w:val="28"/>
        </w:rPr>
        <w:t>lives.</w:t>
      </w:r>
    </w:p>
    <w:p w14:paraId="0B6087DA" w14:textId="77777777" w:rsidR="001F1B41" w:rsidRPr="0023764D" w:rsidRDefault="001F1B41" w:rsidP="0023764D">
      <w:pPr>
        <w:pStyle w:val="BodyText"/>
        <w:ind w:left="720" w:right="720"/>
        <w:jc w:val="both"/>
        <w:rPr>
          <w:sz w:val="28"/>
          <w:szCs w:val="28"/>
        </w:rPr>
      </w:pPr>
    </w:p>
    <w:p w14:paraId="33B9CFDB" w14:textId="24ABFF5A" w:rsidR="00411BE2" w:rsidRDefault="0023764D" w:rsidP="0023764D">
      <w:pPr>
        <w:ind w:left="720" w:right="720"/>
        <w:jc w:val="center"/>
        <w:rPr>
          <w:rFonts w:asciiTheme="majorHAnsi" w:hAnsiTheme="majorHAnsi" w:cstheme="majorHAnsi"/>
          <w:sz w:val="24"/>
          <w:szCs w:val="24"/>
        </w:rPr>
      </w:pPr>
      <w:r>
        <w:rPr>
          <w:rFonts w:ascii="Verdana" w:eastAsia="Verdana" w:hAnsi="Verdana" w:cs="Verdana"/>
          <w:sz w:val="28"/>
          <w:szCs w:val="28"/>
        </w:rPr>
        <w:t>Psychological Wellness</w:t>
      </w:r>
      <w:r w:rsidR="00411BE2" w:rsidRPr="006134C7">
        <w:rPr>
          <w:rFonts w:ascii="Verdana" w:eastAsia="Verdana" w:hAnsi="Verdana" w:cs="Verdana"/>
          <w:sz w:val="28"/>
          <w:szCs w:val="28"/>
        </w:rPr>
        <w:t xml:space="preserve"> Test for Students</w:t>
      </w:r>
    </w:p>
    <w:p w14:paraId="7A67CB36" w14:textId="77777777" w:rsidR="00411BE2" w:rsidRPr="00A85939" w:rsidRDefault="00411BE2" w:rsidP="00411BE2">
      <w:pPr>
        <w:spacing w:line="240" w:lineRule="auto"/>
        <w:rPr>
          <w:rFonts w:asciiTheme="majorHAnsi" w:hAnsiTheme="majorHAnsi" w:cstheme="majorHAnsi"/>
        </w:rPr>
      </w:pPr>
      <w:r w:rsidRPr="00A85939">
        <w:rPr>
          <w:rFonts w:asciiTheme="majorHAnsi" w:eastAsia="Arial" w:hAnsiTheme="majorHAnsi" w:cstheme="majorHAnsi"/>
        </w:rPr>
        <w:t xml:space="preserve">YOUR SCORE </w:t>
      </w:r>
      <w:r w:rsidRPr="00A85939">
        <w:rPr>
          <w:rFonts w:asciiTheme="majorHAnsi" w:eastAsia="Arial" w:hAnsiTheme="majorHAnsi" w:cstheme="majorHAnsi"/>
          <w:b/>
          <w:bCs/>
        </w:rPr>
        <w:t>1</w:t>
      </w:r>
      <w:r w:rsidRPr="00A85939">
        <w:rPr>
          <w:rFonts w:asciiTheme="majorHAnsi" w:eastAsia="Arial" w:hAnsiTheme="majorHAnsi" w:cstheme="majorHAnsi"/>
        </w:rPr>
        <w:t xml:space="preserve">-indicates that the statement </w:t>
      </w:r>
      <w:r w:rsidRPr="00A85939">
        <w:rPr>
          <w:rFonts w:asciiTheme="majorHAnsi" w:eastAsia="Arial" w:hAnsiTheme="majorHAnsi" w:cstheme="majorHAnsi"/>
          <w:b/>
          <w:bCs/>
        </w:rPr>
        <w:t xml:space="preserve">does NOT apply at all to You   </w:t>
      </w:r>
      <w:r w:rsidRPr="00A85939">
        <w:rPr>
          <w:rFonts w:asciiTheme="majorHAnsi" w:eastAsia="Arial" w:hAnsiTheme="majorHAnsi" w:cstheme="majorHAnsi"/>
        </w:rPr>
        <w:t xml:space="preserve"> </w:t>
      </w:r>
      <w:r w:rsidRPr="00A85939">
        <w:rPr>
          <w:rFonts w:asciiTheme="majorHAnsi" w:eastAsia="Arial" w:hAnsiTheme="majorHAnsi" w:cstheme="majorHAnsi"/>
          <w:b/>
          <w:bCs/>
        </w:rPr>
        <w:t>2</w:t>
      </w:r>
      <w:r w:rsidRPr="00A85939">
        <w:rPr>
          <w:rFonts w:asciiTheme="majorHAnsi" w:eastAsia="Arial" w:hAnsiTheme="majorHAnsi" w:cstheme="majorHAnsi"/>
        </w:rPr>
        <w:t xml:space="preserve">-indicates that the statement </w:t>
      </w:r>
      <w:r w:rsidRPr="00A85939">
        <w:rPr>
          <w:rFonts w:asciiTheme="majorHAnsi" w:eastAsia="Arial" w:hAnsiTheme="majorHAnsi" w:cstheme="majorHAnsi"/>
          <w:b/>
          <w:bCs/>
        </w:rPr>
        <w:t>Sometimes applies</w:t>
      </w:r>
      <w:r>
        <w:rPr>
          <w:rFonts w:asciiTheme="majorHAnsi" w:eastAsia="Arial" w:hAnsiTheme="majorHAnsi" w:cstheme="majorHAnsi"/>
          <w:b/>
          <w:bCs/>
        </w:rPr>
        <w:t xml:space="preserve"> to You</w:t>
      </w:r>
      <w:r w:rsidRPr="00A85939">
        <w:rPr>
          <w:rFonts w:asciiTheme="majorHAnsi" w:eastAsia="Arial" w:hAnsiTheme="majorHAnsi" w:cstheme="majorHAnsi"/>
          <w:b/>
          <w:bCs/>
        </w:rPr>
        <w:t xml:space="preserve"> </w:t>
      </w:r>
      <w:r>
        <w:rPr>
          <w:rFonts w:asciiTheme="majorHAnsi" w:eastAsia="Arial" w:hAnsiTheme="majorHAnsi" w:cstheme="majorHAnsi"/>
          <w:b/>
          <w:bCs/>
        </w:rPr>
        <w:t xml:space="preserve">    </w:t>
      </w:r>
      <w:r w:rsidRPr="00A85939">
        <w:rPr>
          <w:rFonts w:asciiTheme="majorHAnsi" w:eastAsia="Arial" w:hAnsiTheme="majorHAnsi" w:cstheme="majorHAnsi"/>
          <w:b/>
          <w:bCs/>
        </w:rPr>
        <w:t>3</w:t>
      </w:r>
      <w:r w:rsidRPr="00A85939">
        <w:rPr>
          <w:rFonts w:asciiTheme="majorHAnsi" w:eastAsia="Arial" w:hAnsiTheme="majorHAnsi" w:cstheme="majorHAnsi"/>
        </w:rPr>
        <w:t xml:space="preserve">-indicates that the statement </w:t>
      </w:r>
      <w:r w:rsidRPr="00A85939">
        <w:rPr>
          <w:rFonts w:asciiTheme="majorHAnsi" w:eastAsia="Arial" w:hAnsiTheme="majorHAnsi" w:cstheme="majorHAnsi"/>
          <w:b/>
          <w:bCs/>
        </w:rPr>
        <w:t>applies about half the time</w:t>
      </w:r>
      <w:r>
        <w:rPr>
          <w:rFonts w:asciiTheme="majorHAnsi" w:eastAsia="Arial" w:hAnsiTheme="majorHAnsi" w:cstheme="majorHAnsi"/>
          <w:b/>
          <w:bCs/>
        </w:rPr>
        <w:t xml:space="preserve"> to You</w:t>
      </w:r>
      <w:r w:rsidRPr="00A85939">
        <w:rPr>
          <w:rFonts w:asciiTheme="majorHAnsi" w:eastAsia="Arial" w:hAnsiTheme="majorHAnsi" w:cstheme="majorHAnsi"/>
        </w:rPr>
        <w:t xml:space="preserve">        </w:t>
      </w:r>
      <w:r w:rsidRPr="00A85939">
        <w:rPr>
          <w:rFonts w:asciiTheme="majorHAnsi" w:eastAsia="Arial" w:hAnsiTheme="majorHAnsi" w:cstheme="majorHAnsi"/>
          <w:b/>
          <w:bCs/>
        </w:rPr>
        <w:t>4</w:t>
      </w:r>
      <w:r w:rsidRPr="00A85939">
        <w:rPr>
          <w:rFonts w:asciiTheme="majorHAnsi" w:eastAsia="Arial" w:hAnsiTheme="majorHAnsi" w:cstheme="majorHAnsi"/>
        </w:rPr>
        <w:t xml:space="preserve">-indicates that the statement </w:t>
      </w:r>
      <w:r w:rsidRPr="00A85939">
        <w:rPr>
          <w:rFonts w:asciiTheme="majorHAnsi" w:eastAsia="Arial" w:hAnsiTheme="majorHAnsi" w:cstheme="majorHAnsi"/>
          <w:b/>
          <w:bCs/>
        </w:rPr>
        <w:t>applies</w:t>
      </w:r>
      <w:r w:rsidRPr="00A85939">
        <w:rPr>
          <w:rFonts w:asciiTheme="majorHAnsi" w:eastAsia="Arial" w:hAnsiTheme="majorHAnsi" w:cstheme="majorHAnsi"/>
        </w:rPr>
        <w:t xml:space="preserve"> </w:t>
      </w:r>
      <w:r w:rsidRPr="00A85939">
        <w:rPr>
          <w:rFonts w:asciiTheme="majorHAnsi" w:eastAsia="Arial" w:hAnsiTheme="majorHAnsi" w:cstheme="majorHAnsi"/>
          <w:b/>
          <w:bCs/>
        </w:rPr>
        <w:t>Most of the time to you    5</w:t>
      </w:r>
      <w:r w:rsidRPr="00A85939">
        <w:rPr>
          <w:rFonts w:asciiTheme="majorHAnsi" w:eastAsia="Arial" w:hAnsiTheme="majorHAnsi" w:cstheme="majorHAnsi"/>
        </w:rPr>
        <w:t xml:space="preserve">-indicates that the statement </w:t>
      </w:r>
      <w:r w:rsidRPr="00A85939">
        <w:rPr>
          <w:rFonts w:asciiTheme="majorHAnsi" w:eastAsia="Arial" w:hAnsiTheme="majorHAnsi" w:cstheme="majorHAnsi"/>
          <w:b/>
          <w:bCs/>
        </w:rPr>
        <w:t>ALWAYS applies to you</w:t>
      </w:r>
    </w:p>
    <w:p w14:paraId="7AEBE1D5" w14:textId="77777777" w:rsidR="00411BE2" w:rsidRPr="00E37D33" w:rsidRDefault="00411BE2" w:rsidP="00411BE2">
      <w:pPr>
        <w:spacing w:after="0" w:line="20" w:lineRule="exact"/>
        <w:rPr>
          <w:rFonts w:ascii="Times New Roman" w:hAnsi="Times New Roman" w:cs="Times New Roman"/>
          <w:sz w:val="20"/>
          <w:szCs w:val="20"/>
        </w:rPr>
      </w:pPr>
    </w:p>
    <w:p w14:paraId="4643951A" w14:textId="77777777" w:rsidR="00411BE2" w:rsidRPr="00E37D33" w:rsidRDefault="00411BE2" w:rsidP="00411BE2">
      <w:pPr>
        <w:tabs>
          <w:tab w:val="left" w:pos="1840"/>
          <w:tab w:val="left" w:pos="8040"/>
        </w:tabs>
        <w:spacing w:after="0" w:line="240" w:lineRule="auto"/>
        <w:rPr>
          <w:rFonts w:ascii="Times New Roman" w:hAnsi="Times New Roman" w:cs="Times New Roman"/>
          <w:sz w:val="20"/>
          <w:szCs w:val="20"/>
        </w:rPr>
      </w:pPr>
      <w:r w:rsidRPr="00E37D33">
        <w:rPr>
          <w:rFonts w:ascii="Times New Roman" w:hAnsi="Times New Roman" w:cs="Times New Roman"/>
          <w:noProof/>
          <w:sz w:val="20"/>
          <w:szCs w:val="20"/>
        </w:rPr>
        <w:drawing>
          <wp:anchor distT="0" distB="0" distL="114300" distR="114300" simplePos="0" relativeHeight="251705344" behindDoc="1" locked="0" layoutInCell="0" allowOverlap="1" wp14:anchorId="1B3A5572" wp14:editId="27ECB702">
            <wp:simplePos x="0" y="0"/>
            <wp:positionH relativeFrom="margin">
              <wp:align>right</wp:align>
            </wp:positionH>
            <wp:positionV relativeFrom="paragraph">
              <wp:posOffset>40005</wp:posOffset>
            </wp:positionV>
            <wp:extent cx="6363970" cy="228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6363970" cy="228600"/>
                    </a:xfrm>
                    <a:prstGeom prst="rect">
                      <a:avLst/>
                    </a:prstGeom>
                    <a:noFill/>
                  </pic:spPr>
                </pic:pic>
              </a:graphicData>
            </a:graphic>
            <wp14:sizeRelV relativeFrom="margin">
              <wp14:pctHeight>0</wp14:pctHeight>
            </wp14:sizeRelV>
          </wp:anchor>
        </w:drawing>
      </w:r>
      <w:r w:rsidRPr="00E37D33">
        <w:rPr>
          <w:rFonts w:ascii="Times New Roman" w:hAnsi="Times New Roman" w:cs="Times New Roman"/>
          <w:sz w:val="20"/>
          <w:szCs w:val="20"/>
        </w:rPr>
        <w:tab/>
      </w:r>
      <w:r w:rsidRPr="00E37D33">
        <w:rPr>
          <w:rFonts w:ascii="Arial" w:eastAsia="Arial" w:hAnsi="Arial" w:cs="Arial"/>
          <w:b/>
          <w:bCs/>
          <w:color w:val="FFFFFF"/>
        </w:rPr>
        <w:t>How much does each statement apply to you</w:t>
      </w:r>
      <w:r w:rsidRPr="00E37D33">
        <w:rPr>
          <w:rFonts w:ascii="Times New Roman" w:hAnsi="Times New Roman" w:cs="Times New Roman"/>
          <w:sz w:val="20"/>
          <w:szCs w:val="20"/>
        </w:rPr>
        <w:tab/>
      </w:r>
      <w:r w:rsidRPr="00E37D33">
        <w:rPr>
          <w:rFonts w:ascii="Arial" w:eastAsia="Arial" w:hAnsi="Arial" w:cs="Arial"/>
          <w:b/>
          <w:bCs/>
          <w:color w:val="FFFFFF"/>
        </w:rPr>
        <w:t>Mark your score</w:t>
      </w:r>
    </w:p>
    <w:p w14:paraId="29BBCF81" w14:textId="77777777" w:rsidR="00411BE2" w:rsidRPr="00E37D33" w:rsidRDefault="00411BE2" w:rsidP="00411BE2">
      <w:pPr>
        <w:spacing w:after="0" w:line="20" w:lineRule="exact"/>
        <w:rPr>
          <w:rFonts w:ascii="Times New Roman" w:hAnsi="Times New Roman" w:cs="Times New Roman"/>
          <w:sz w:val="20"/>
          <w:szCs w:val="20"/>
        </w:rPr>
      </w:pPr>
    </w:p>
    <w:p w14:paraId="25143F2A" w14:textId="77777777" w:rsidR="00411BE2" w:rsidRPr="00E37D33" w:rsidRDefault="00411BE2" w:rsidP="00411BE2">
      <w:pPr>
        <w:spacing w:after="0" w:line="240" w:lineRule="auto"/>
        <w:rPr>
          <w:rFonts w:ascii="Times New Roman" w:hAnsi="Times New Roman" w:cs="Times New Roman"/>
        </w:rPr>
        <w:sectPr w:rsidR="00411BE2" w:rsidRPr="00E37D33">
          <w:footerReference w:type="default" r:id="rId11"/>
          <w:pgSz w:w="11900" w:h="16840"/>
          <w:pgMar w:top="817" w:right="960" w:bottom="64" w:left="900" w:header="0" w:footer="0" w:gutter="0"/>
          <w:cols w:space="720" w:equalWidth="0">
            <w:col w:w="10040"/>
          </w:cols>
        </w:sectPr>
      </w:pPr>
    </w:p>
    <w:p w14:paraId="14C7E3AF" w14:textId="77777777" w:rsidR="00411BE2" w:rsidRPr="00E37D33" w:rsidRDefault="00411BE2" w:rsidP="00411BE2">
      <w:pPr>
        <w:spacing w:after="0" w:line="228" w:lineRule="exact"/>
        <w:rPr>
          <w:rFonts w:ascii="Times New Roman" w:hAnsi="Times New Roman" w:cs="Times New Roman"/>
          <w:sz w:val="20"/>
          <w:szCs w:val="20"/>
        </w:rPr>
      </w:pPr>
    </w:p>
    <w:p w14:paraId="5376779B" w14:textId="77777777" w:rsidR="00411BE2" w:rsidRPr="00E37D33" w:rsidRDefault="00411BE2" w:rsidP="00411BE2">
      <w:pPr>
        <w:spacing w:after="0" w:line="143" w:lineRule="exact"/>
        <w:rPr>
          <w:rFonts w:ascii="Times New Roman" w:hAnsi="Times New Roman" w:cs="Times New Roman"/>
          <w:sz w:val="20"/>
          <w:szCs w:val="20"/>
        </w:rPr>
      </w:pPr>
    </w:p>
    <w:p w14:paraId="02D756A5" w14:textId="77777777" w:rsidR="00411BE2" w:rsidRPr="00E37D33" w:rsidRDefault="00411BE2" w:rsidP="00411BE2">
      <w:pPr>
        <w:spacing w:after="0" w:line="240" w:lineRule="auto"/>
        <w:rPr>
          <w:rFonts w:ascii="Times New Roman" w:hAnsi="Times New Roman" w:cs="Times New Roman"/>
        </w:rPr>
        <w:sectPr w:rsidR="00411BE2" w:rsidRPr="00E37D33">
          <w:type w:val="continuous"/>
          <w:pgSz w:w="11900" w:h="16840"/>
          <w:pgMar w:top="817" w:right="960" w:bottom="64" w:left="900" w:header="0" w:footer="0" w:gutter="0"/>
          <w:cols w:num="2" w:space="720" w:equalWidth="0">
            <w:col w:w="7540" w:space="520"/>
            <w:col w:w="1980"/>
          </w:cols>
        </w:sectPr>
      </w:pPr>
    </w:p>
    <w:tbl>
      <w:tblPr>
        <w:tblW w:w="0" w:type="auto"/>
        <w:tblInd w:w="10" w:type="dxa"/>
        <w:tblLayout w:type="fixed"/>
        <w:tblCellMar>
          <w:left w:w="0" w:type="dxa"/>
          <w:right w:w="0" w:type="dxa"/>
        </w:tblCellMar>
        <w:tblLook w:val="04A0" w:firstRow="1" w:lastRow="0" w:firstColumn="1" w:lastColumn="0" w:noHBand="0" w:noVBand="1"/>
      </w:tblPr>
      <w:tblGrid>
        <w:gridCol w:w="700"/>
        <w:gridCol w:w="7080"/>
        <w:gridCol w:w="460"/>
        <w:gridCol w:w="440"/>
        <w:gridCol w:w="460"/>
        <w:gridCol w:w="460"/>
        <w:gridCol w:w="460"/>
      </w:tblGrid>
      <w:tr w:rsidR="00411BE2" w:rsidRPr="00E37D33" w14:paraId="575D9B62" w14:textId="77777777" w:rsidTr="0023764D">
        <w:trPr>
          <w:trHeight w:val="421"/>
        </w:trPr>
        <w:tc>
          <w:tcPr>
            <w:tcW w:w="700" w:type="dxa"/>
            <w:tcBorders>
              <w:top w:val="single" w:sz="8" w:space="0" w:color="055297"/>
              <w:left w:val="single" w:sz="8" w:space="0" w:color="055297"/>
              <w:right w:val="single" w:sz="8" w:space="0" w:color="055297"/>
            </w:tcBorders>
            <w:vAlign w:val="bottom"/>
          </w:tcPr>
          <w:p w14:paraId="1A23A98C"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color w:val="055297"/>
                <w:w w:val="97"/>
              </w:rPr>
              <w:lastRenderedPageBreak/>
              <w:t>1</w:t>
            </w:r>
          </w:p>
        </w:tc>
        <w:tc>
          <w:tcPr>
            <w:tcW w:w="7080" w:type="dxa"/>
            <w:tcBorders>
              <w:top w:val="single" w:sz="8" w:space="0" w:color="055297"/>
              <w:right w:val="single" w:sz="8" w:space="0" w:color="055297"/>
            </w:tcBorders>
            <w:vAlign w:val="bottom"/>
          </w:tcPr>
          <w:p w14:paraId="652C1CC7"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realize immediately when I lose my temper</w:t>
            </w:r>
          </w:p>
        </w:tc>
        <w:tc>
          <w:tcPr>
            <w:tcW w:w="460" w:type="dxa"/>
            <w:tcBorders>
              <w:top w:val="single" w:sz="8" w:space="0" w:color="055297"/>
              <w:right w:val="single" w:sz="8" w:space="0" w:color="055297"/>
            </w:tcBorders>
            <w:vAlign w:val="bottom"/>
          </w:tcPr>
          <w:p w14:paraId="6858E29F"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top w:val="single" w:sz="8" w:space="0" w:color="055297"/>
              <w:right w:val="single" w:sz="8" w:space="0" w:color="055297"/>
            </w:tcBorders>
            <w:vAlign w:val="bottom"/>
          </w:tcPr>
          <w:p w14:paraId="34FACFEB"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top w:val="single" w:sz="8" w:space="0" w:color="055297"/>
              <w:right w:val="single" w:sz="8" w:space="0" w:color="055297"/>
            </w:tcBorders>
            <w:vAlign w:val="bottom"/>
          </w:tcPr>
          <w:p w14:paraId="15074244"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top w:val="single" w:sz="8" w:space="0" w:color="055297"/>
              <w:right w:val="single" w:sz="8" w:space="0" w:color="055297"/>
            </w:tcBorders>
            <w:vAlign w:val="bottom"/>
          </w:tcPr>
          <w:p w14:paraId="5285E0A7"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top w:val="single" w:sz="8" w:space="0" w:color="055297"/>
              <w:right w:val="single" w:sz="8" w:space="0" w:color="055297"/>
            </w:tcBorders>
            <w:vAlign w:val="bottom"/>
          </w:tcPr>
          <w:p w14:paraId="7508381D"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26C552A5" w14:textId="77777777" w:rsidTr="0023764D">
        <w:trPr>
          <w:trHeight w:val="80"/>
        </w:trPr>
        <w:tc>
          <w:tcPr>
            <w:tcW w:w="700" w:type="dxa"/>
            <w:tcBorders>
              <w:left w:val="single" w:sz="8" w:space="0" w:color="055297"/>
              <w:bottom w:val="single" w:sz="8" w:space="0" w:color="055297"/>
              <w:right w:val="single" w:sz="8" w:space="0" w:color="055297"/>
            </w:tcBorders>
            <w:vAlign w:val="bottom"/>
          </w:tcPr>
          <w:p w14:paraId="3D1ED957"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vAlign w:val="bottom"/>
          </w:tcPr>
          <w:p w14:paraId="6384B72B"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7573E148"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vAlign w:val="bottom"/>
          </w:tcPr>
          <w:p w14:paraId="7996803D"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1DC29262"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4C767492"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7762DD00"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4DBE7594" w14:textId="77777777" w:rsidTr="0023764D">
        <w:trPr>
          <w:trHeight w:val="315"/>
        </w:trPr>
        <w:tc>
          <w:tcPr>
            <w:tcW w:w="700" w:type="dxa"/>
            <w:tcBorders>
              <w:left w:val="single" w:sz="8" w:space="0" w:color="055297"/>
              <w:right w:val="single" w:sz="8" w:space="0" w:color="055297"/>
            </w:tcBorders>
            <w:shd w:val="clear" w:color="auto" w:fill="E5FAFF"/>
            <w:vAlign w:val="bottom"/>
          </w:tcPr>
          <w:p w14:paraId="7B005157"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color w:val="055297"/>
                <w:w w:val="97"/>
              </w:rPr>
              <w:t>2</w:t>
            </w:r>
          </w:p>
        </w:tc>
        <w:tc>
          <w:tcPr>
            <w:tcW w:w="7080" w:type="dxa"/>
            <w:tcBorders>
              <w:right w:val="single" w:sz="8" w:space="0" w:color="055297"/>
            </w:tcBorders>
            <w:shd w:val="clear" w:color="auto" w:fill="E5FAFF"/>
            <w:vAlign w:val="bottom"/>
          </w:tcPr>
          <w:p w14:paraId="563D68CC"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can 're</w:t>
            </w:r>
            <w:r>
              <w:rPr>
                <w:rFonts w:ascii="Arial" w:eastAsia="Arial" w:hAnsi="Arial" w:cs="Arial"/>
                <w:sz w:val="18"/>
                <w:szCs w:val="18"/>
              </w:rPr>
              <w:t>frain</w:t>
            </w:r>
            <w:r w:rsidRPr="00E37D33">
              <w:rPr>
                <w:rFonts w:ascii="Arial" w:eastAsia="Arial" w:hAnsi="Arial" w:cs="Arial"/>
                <w:sz w:val="18"/>
                <w:szCs w:val="18"/>
              </w:rPr>
              <w:t>' bad situations quickly</w:t>
            </w:r>
          </w:p>
        </w:tc>
        <w:tc>
          <w:tcPr>
            <w:tcW w:w="460" w:type="dxa"/>
            <w:tcBorders>
              <w:right w:val="single" w:sz="8" w:space="0" w:color="055297"/>
            </w:tcBorders>
            <w:shd w:val="clear" w:color="auto" w:fill="E5FAFF"/>
            <w:vAlign w:val="bottom"/>
          </w:tcPr>
          <w:p w14:paraId="0CEA2D0F"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shd w:val="clear" w:color="auto" w:fill="E5FAFF"/>
            <w:vAlign w:val="bottom"/>
          </w:tcPr>
          <w:p w14:paraId="0ECF4EDA"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shd w:val="clear" w:color="auto" w:fill="E5FAFF"/>
            <w:vAlign w:val="bottom"/>
          </w:tcPr>
          <w:p w14:paraId="4210AFBA"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shd w:val="clear" w:color="auto" w:fill="E5FAFF"/>
            <w:vAlign w:val="bottom"/>
          </w:tcPr>
          <w:p w14:paraId="153244B2"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shd w:val="clear" w:color="auto" w:fill="E5FAFF"/>
            <w:vAlign w:val="bottom"/>
          </w:tcPr>
          <w:p w14:paraId="44821723"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62C4C708" w14:textId="77777777" w:rsidTr="0023764D">
        <w:trPr>
          <w:trHeight w:val="68"/>
        </w:trPr>
        <w:tc>
          <w:tcPr>
            <w:tcW w:w="700" w:type="dxa"/>
            <w:tcBorders>
              <w:left w:val="single" w:sz="8" w:space="0" w:color="055297"/>
              <w:bottom w:val="single" w:sz="8" w:space="0" w:color="055297"/>
              <w:right w:val="single" w:sz="8" w:space="0" w:color="055297"/>
            </w:tcBorders>
            <w:shd w:val="clear" w:color="auto" w:fill="E5FAFF"/>
            <w:vAlign w:val="bottom"/>
          </w:tcPr>
          <w:p w14:paraId="1EB17CC5"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shd w:val="clear" w:color="auto" w:fill="E5FAFF"/>
            <w:vAlign w:val="bottom"/>
          </w:tcPr>
          <w:p w14:paraId="1A0C486B"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6442E2D9"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shd w:val="clear" w:color="auto" w:fill="E5FAFF"/>
            <w:vAlign w:val="bottom"/>
          </w:tcPr>
          <w:p w14:paraId="75057E96"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6ED645F0"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2D45F55C"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6FE296EC"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1E9D24C5" w14:textId="77777777" w:rsidTr="0023764D">
        <w:trPr>
          <w:trHeight w:val="401"/>
        </w:trPr>
        <w:tc>
          <w:tcPr>
            <w:tcW w:w="700" w:type="dxa"/>
            <w:tcBorders>
              <w:left w:val="single" w:sz="8" w:space="0" w:color="055297"/>
              <w:right w:val="single" w:sz="8" w:space="0" w:color="055297"/>
            </w:tcBorders>
            <w:vAlign w:val="bottom"/>
          </w:tcPr>
          <w:p w14:paraId="32145BF1"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color w:val="055297"/>
                <w:w w:val="97"/>
              </w:rPr>
              <w:t>3</w:t>
            </w:r>
          </w:p>
        </w:tc>
        <w:tc>
          <w:tcPr>
            <w:tcW w:w="7080" w:type="dxa"/>
            <w:tcBorders>
              <w:right w:val="single" w:sz="8" w:space="0" w:color="055297"/>
            </w:tcBorders>
            <w:vAlign w:val="bottom"/>
          </w:tcPr>
          <w:p w14:paraId="521804D1"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can always motive myself to do difficult tasks</w:t>
            </w:r>
          </w:p>
        </w:tc>
        <w:tc>
          <w:tcPr>
            <w:tcW w:w="460" w:type="dxa"/>
            <w:tcBorders>
              <w:right w:val="single" w:sz="8" w:space="0" w:color="055297"/>
            </w:tcBorders>
            <w:vAlign w:val="bottom"/>
          </w:tcPr>
          <w:p w14:paraId="7E7D9EB6"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vAlign w:val="bottom"/>
          </w:tcPr>
          <w:p w14:paraId="343EB5B0"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vAlign w:val="bottom"/>
          </w:tcPr>
          <w:p w14:paraId="64CCE74B"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vAlign w:val="bottom"/>
          </w:tcPr>
          <w:p w14:paraId="23D21797"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vAlign w:val="bottom"/>
          </w:tcPr>
          <w:p w14:paraId="4DDFD28C"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4F61D09F" w14:textId="77777777" w:rsidTr="0023764D">
        <w:trPr>
          <w:trHeight w:val="80"/>
        </w:trPr>
        <w:tc>
          <w:tcPr>
            <w:tcW w:w="700" w:type="dxa"/>
            <w:tcBorders>
              <w:left w:val="single" w:sz="8" w:space="0" w:color="055297"/>
              <w:bottom w:val="single" w:sz="8" w:space="0" w:color="055297"/>
              <w:right w:val="single" w:sz="8" w:space="0" w:color="055297"/>
            </w:tcBorders>
            <w:vAlign w:val="bottom"/>
          </w:tcPr>
          <w:p w14:paraId="0D98603A"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vAlign w:val="bottom"/>
          </w:tcPr>
          <w:p w14:paraId="29B04F90"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6BE90D85"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vAlign w:val="bottom"/>
          </w:tcPr>
          <w:p w14:paraId="66B888B9"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50620024"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5AAC443C"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1DC2A5DD"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55945F79" w14:textId="77777777" w:rsidTr="0023764D">
        <w:trPr>
          <w:trHeight w:val="406"/>
        </w:trPr>
        <w:tc>
          <w:tcPr>
            <w:tcW w:w="700" w:type="dxa"/>
            <w:tcBorders>
              <w:left w:val="single" w:sz="8" w:space="0" w:color="055297"/>
              <w:right w:val="single" w:sz="8" w:space="0" w:color="055297"/>
            </w:tcBorders>
            <w:shd w:val="clear" w:color="auto" w:fill="E5FAFF"/>
            <w:vAlign w:val="bottom"/>
          </w:tcPr>
          <w:p w14:paraId="768D4C95"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color w:val="055297"/>
                <w:w w:val="97"/>
              </w:rPr>
              <w:t>4</w:t>
            </w:r>
          </w:p>
        </w:tc>
        <w:tc>
          <w:tcPr>
            <w:tcW w:w="7080" w:type="dxa"/>
            <w:tcBorders>
              <w:right w:val="single" w:sz="8" w:space="0" w:color="055297"/>
            </w:tcBorders>
            <w:shd w:val="clear" w:color="auto" w:fill="E5FAFF"/>
            <w:vAlign w:val="bottom"/>
          </w:tcPr>
          <w:p w14:paraId="25BFF4C1"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am always able to see things from the other person's viewpoint</w:t>
            </w:r>
          </w:p>
        </w:tc>
        <w:tc>
          <w:tcPr>
            <w:tcW w:w="460" w:type="dxa"/>
            <w:tcBorders>
              <w:right w:val="single" w:sz="8" w:space="0" w:color="055297"/>
            </w:tcBorders>
            <w:shd w:val="clear" w:color="auto" w:fill="E5FAFF"/>
            <w:vAlign w:val="bottom"/>
          </w:tcPr>
          <w:p w14:paraId="501D5712"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shd w:val="clear" w:color="auto" w:fill="E5FAFF"/>
            <w:vAlign w:val="bottom"/>
          </w:tcPr>
          <w:p w14:paraId="10A227E8"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shd w:val="clear" w:color="auto" w:fill="E5FAFF"/>
            <w:vAlign w:val="bottom"/>
          </w:tcPr>
          <w:p w14:paraId="37E1A501"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shd w:val="clear" w:color="auto" w:fill="E5FAFF"/>
            <w:vAlign w:val="bottom"/>
          </w:tcPr>
          <w:p w14:paraId="6683FA44"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shd w:val="clear" w:color="auto" w:fill="E5FAFF"/>
            <w:vAlign w:val="bottom"/>
          </w:tcPr>
          <w:p w14:paraId="7024F9E9"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26FFC092" w14:textId="77777777" w:rsidTr="0023764D">
        <w:trPr>
          <w:trHeight w:val="80"/>
        </w:trPr>
        <w:tc>
          <w:tcPr>
            <w:tcW w:w="700" w:type="dxa"/>
            <w:tcBorders>
              <w:left w:val="single" w:sz="8" w:space="0" w:color="055297"/>
              <w:bottom w:val="single" w:sz="8" w:space="0" w:color="055297"/>
              <w:right w:val="single" w:sz="8" w:space="0" w:color="055297"/>
            </w:tcBorders>
            <w:shd w:val="clear" w:color="auto" w:fill="E5FAFF"/>
            <w:vAlign w:val="bottom"/>
          </w:tcPr>
          <w:p w14:paraId="381F7A4D"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shd w:val="clear" w:color="auto" w:fill="E5FAFF"/>
            <w:vAlign w:val="bottom"/>
          </w:tcPr>
          <w:p w14:paraId="2AA3B18B"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64DEE59B"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shd w:val="clear" w:color="auto" w:fill="E5FAFF"/>
            <w:vAlign w:val="bottom"/>
          </w:tcPr>
          <w:p w14:paraId="561B496B"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6FDC6D1A"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76527979"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550B210D"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5E81301E" w14:textId="77777777" w:rsidTr="0023764D">
        <w:trPr>
          <w:trHeight w:val="401"/>
        </w:trPr>
        <w:tc>
          <w:tcPr>
            <w:tcW w:w="700" w:type="dxa"/>
            <w:tcBorders>
              <w:left w:val="single" w:sz="8" w:space="0" w:color="055297"/>
              <w:right w:val="single" w:sz="8" w:space="0" w:color="055297"/>
            </w:tcBorders>
            <w:vAlign w:val="bottom"/>
          </w:tcPr>
          <w:p w14:paraId="3C8B7A81"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color w:val="055297"/>
                <w:w w:val="97"/>
              </w:rPr>
              <w:t>5</w:t>
            </w:r>
          </w:p>
        </w:tc>
        <w:tc>
          <w:tcPr>
            <w:tcW w:w="7080" w:type="dxa"/>
            <w:tcBorders>
              <w:right w:val="single" w:sz="8" w:space="0" w:color="055297"/>
            </w:tcBorders>
            <w:vAlign w:val="bottom"/>
          </w:tcPr>
          <w:p w14:paraId="4DE77C0E"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am an excellent listener</w:t>
            </w:r>
          </w:p>
        </w:tc>
        <w:tc>
          <w:tcPr>
            <w:tcW w:w="460" w:type="dxa"/>
            <w:tcBorders>
              <w:right w:val="single" w:sz="8" w:space="0" w:color="055297"/>
            </w:tcBorders>
            <w:vAlign w:val="bottom"/>
          </w:tcPr>
          <w:p w14:paraId="448F1315"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vAlign w:val="bottom"/>
          </w:tcPr>
          <w:p w14:paraId="3FDBD8FB"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vAlign w:val="bottom"/>
          </w:tcPr>
          <w:p w14:paraId="701FF28B"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vAlign w:val="bottom"/>
          </w:tcPr>
          <w:p w14:paraId="14A8A4C7"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vAlign w:val="bottom"/>
          </w:tcPr>
          <w:p w14:paraId="24C61786"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48E1557F" w14:textId="77777777" w:rsidTr="0023764D">
        <w:trPr>
          <w:trHeight w:val="68"/>
        </w:trPr>
        <w:tc>
          <w:tcPr>
            <w:tcW w:w="700" w:type="dxa"/>
            <w:tcBorders>
              <w:left w:val="single" w:sz="8" w:space="0" w:color="055297"/>
              <w:bottom w:val="single" w:sz="8" w:space="0" w:color="055297"/>
              <w:right w:val="single" w:sz="8" w:space="0" w:color="055297"/>
            </w:tcBorders>
            <w:vAlign w:val="bottom"/>
          </w:tcPr>
          <w:p w14:paraId="1D1FD0D5"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vAlign w:val="bottom"/>
          </w:tcPr>
          <w:p w14:paraId="689B3E5D"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26B45E76"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vAlign w:val="bottom"/>
          </w:tcPr>
          <w:p w14:paraId="7098A530"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2B0617DA"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23CDD1F3"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29FC2342"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225F5C60" w14:textId="77777777" w:rsidTr="0023764D">
        <w:trPr>
          <w:trHeight w:val="406"/>
        </w:trPr>
        <w:tc>
          <w:tcPr>
            <w:tcW w:w="700" w:type="dxa"/>
            <w:tcBorders>
              <w:left w:val="single" w:sz="8" w:space="0" w:color="055297"/>
              <w:right w:val="single" w:sz="8" w:space="0" w:color="055297"/>
            </w:tcBorders>
            <w:shd w:val="clear" w:color="auto" w:fill="E5FAFF"/>
            <w:vAlign w:val="bottom"/>
          </w:tcPr>
          <w:p w14:paraId="0799BDA9"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color w:val="055297"/>
                <w:w w:val="97"/>
              </w:rPr>
              <w:t>6</w:t>
            </w:r>
          </w:p>
        </w:tc>
        <w:tc>
          <w:tcPr>
            <w:tcW w:w="7080" w:type="dxa"/>
            <w:tcBorders>
              <w:right w:val="single" w:sz="8" w:space="0" w:color="055297"/>
            </w:tcBorders>
            <w:shd w:val="clear" w:color="auto" w:fill="E5FAFF"/>
            <w:vAlign w:val="bottom"/>
          </w:tcPr>
          <w:p w14:paraId="300DABAD"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know when I am happy</w:t>
            </w:r>
          </w:p>
        </w:tc>
        <w:tc>
          <w:tcPr>
            <w:tcW w:w="460" w:type="dxa"/>
            <w:tcBorders>
              <w:right w:val="single" w:sz="8" w:space="0" w:color="055297"/>
            </w:tcBorders>
            <w:shd w:val="clear" w:color="auto" w:fill="E5FAFF"/>
            <w:vAlign w:val="bottom"/>
          </w:tcPr>
          <w:p w14:paraId="177FD6EE"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shd w:val="clear" w:color="auto" w:fill="E5FAFF"/>
            <w:vAlign w:val="bottom"/>
          </w:tcPr>
          <w:p w14:paraId="1E651C17"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shd w:val="clear" w:color="auto" w:fill="E5FAFF"/>
            <w:vAlign w:val="bottom"/>
          </w:tcPr>
          <w:p w14:paraId="27F3579A"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shd w:val="clear" w:color="auto" w:fill="E5FAFF"/>
            <w:vAlign w:val="bottom"/>
          </w:tcPr>
          <w:p w14:paraId="3D748018"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shd w:val="clear" w:color="auto" w:fill="E5FAFF"/>
            <w:vAlign w:val="bottom"/>
          </w:tcPr>
          <w:p w14:paraId="3962E7B2"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525CBB6F" w14:textId="77777777" w:rsidTr="0023764D">
        <w:trPr>
          <w:trHeight w:val="80"/>
        </w:trPr>
        <w:tc>
          <w:tcPr>
            <w:tcW w:w="700" w:type="dxa"/>
            <w:tcBorders>
              <w:left w:val="single" w:sz="8" w:space="0" w:color="055297"/>
              <w:bottom w:val="single" w:sz="8" w:space="0" w:color="055297"/>
              <w:right w:val="single" w:sz="8" w:space="0" w:color="055297"/>
            </w:tcBorders>
            <w:shd w:val="clear" w:color="auto" w:fill="E5FAFF"/>
            <w:vAlign w:val="bottom"/>
          </w:tcPr>
          <w:p w14:paraId="3F679801"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shd w:val="clear" w:color="auto" w:fill="E5FAFF"/>
            <w:vAlign w:val="bottom"/>
          </w:tcPr>
          <w:p w14:paraId="043F42FF"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09F9E1F1"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shd w:val="clear" w:color="auto" w:fill="E5FAFF"/>
            <w:vAlign w:val="bottom"/>
          </w:tcPr>
          <w:p w14:paraId="525DA1F5"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6D1B11D0"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42874249"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5A06CFBF"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06A5E904" w14:textId="77777777" w:rsidTr="0023764D">
        <w:trPr>
          <w:trHeight w:val="401"/>
        </w:trPr>
        <w:tc>
          <w:tcPr>
            <w:tcW w:w="700" w:type="dxa"/>
            <w:tcBorders>
              <w:left w:val="single" w:sz="8" w:space="0" w:color="055297"/>
              <w:right w:val="single" w:sz="8" w:space="0" w:color="055297"/>
            </w:tcBorders>
            <w:vAlign w:val="bottom"/>
          </w:tcPr>
          <w:p w14:paraId="4A8F847D"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color w:val="055297"/>
                <w:w w:val="97"/>
              </w:rPr>
              <w:t>7</w:t>
            </w:r>
          </w:p>
        </w:tc>
        <w:tc>
          <w:tcPr>
            <w:tcW w:w="7080" w:type="dxa"/>
            <w:tcBorders>
              <w:right w:val="single" w:sz="8" w:space="0" w:color="055297"/>
            </w:tcBorders>
            <w:vAlign w:val="bottom"/>
          </w:tcPr>
          <w:p w14:paraId="7EDA9037"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 xml:space="preserve">I do not </w:t>
            </w:r>
            <w:r>
              <w:rPr>
                <w:rFonts w:ascii="Arial" w:eastAsia="Arial" w:hAnsi="Arial" w:cs="Arial"/>
                <w:sz w:val="18"/>
                <w:szCs w:val="18"/>
              </w:rPr>
              <w:t>display my feelings openly</w:t>
            </w:r>
          </w:p>
        </w:tc>
        <w:tc>
          <w:tcPr>
            <w:tcW w:w="460" w:type="dxa"/>
            <w:tcBorders>
              <w:right w:val="single" w:sz="8" w:space="0" w:color="055297"/>
            </w:tcBorders>
            <w:vAlign w:val="bottom"/>
          </w:tcPr>
          <w:p w14:paraId="21DB81E6"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vAlign w:val="bottom"/>
          </w:tcPr>
          <w:p w14:paraId="7D130807"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vAlign w:val="bottom"/>
          </w:tcPr>
          <w:p w14:paraId="5E27EC94"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vAlign w:val="bottom"/>
          </w:tcPr>
          <w:p w14:paraId="3CABC34E"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vAlign w:val="bottom"/>
          </w:tcPr>
          <w:p w14:paraId="24706380"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2B3EF120" w14:textId="77777777" w:rsidTr="0023764D">
        <w:trPr>
          <w:trHeight w:val="80"/>
        </w:trPr>
        <w:tc>
          <w:tcPr>
            <w:tcW w:w="700" w:type="dxa"/>
            <w:tcBorders>
              <w:left w:val="single" w:sz="8" w:space="0" w:color="055297"/>
              <w:bottom w:val="single" w:sz="8" w:space="0" w:color="055297"/>
              <w:right w:val="single" w:sz="8" w:space="0" w:color="055297"/>
            </w:tcBorders>
            <w:vAlign w:val="bottom"/>
          </w:tcPr>
          <w:p w14:paraId="25E8E4D1"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vAlign w:val="bottom"/>
          </w:tcPr>
          <w:p w14:paraId="729EFFC3"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58C6D3E0"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vAlign w:val="bottom"/>
          </w:tcPr>
          <w:p w14:paraId="5EBB11EA"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49AB1A2B"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4417CD7F"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60334DDD"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4CC03D55" w14:textId="77777777" w:rsidTr="0023764D">
        <w:trPr>
          <w:trHeight w:val="60"/>
        </w:trPr>
        <w:tc>
          <w:tcPr>
            <w:tcW w:w="700" w:type="dxa"/>
            <w:tcBorders>
              <w:left w:val="single" w:sz="8" w:space="0" w:color="055297"/>
              <w:right w:val="single" w:sz="8" w:space="0" w:color="055297"/>
            </w:tcBorders>
            <w:vAlign w:val="bottom"/>
          </w:tcPr>
          <w:p w14:paraId="28B52A4C"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color w:val="055297"/>
                <w:w w:val="97"/>
              </w:rPr>
              <w:t>8</w:t>
            </w:r>
          </w:p>
        </w:tc>
        <w:tc>
          <w:tcPr>
            <w:tcW w:w="7080" w:type="dxa"/>
            <w:tcBorders>
              <w:right w:val="single" w:sz="8" w:space="0" w:color="055297"/>
            </w:tcBorders>
            <w:vAlign w:val="bottom"/>
          </w:tcPr>
          <w:p w14:paraId="49247F00"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am usually able to prioritize important activities at work and get on with them</w:t>
            </w:r>
          </w:p>
        </w:tc>
        <w:tc>
          <w:tcPr>
            <w:tcW w:w="460" w:type="dxa"/>
            <w:tcBorders>
              <w:right w:val="single" w:sz="8" w:space="0" w:color="055297"/>
            </w:tcBorders>
            <w:vAlign w:val="bottom"/>
          </w:tcPr>
          <w:p w14:paraId="1828F13A"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vAlign w:val="bottom"/>
          </w:tcPr>
          <w:p w14:paraId="75BB09D2"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vAlign w:val="bottom"/>
          </w:tcPr>
          <w:p w14:paraId="2374AFA2"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vAlign w:val="bottom"/>
          </w:tcPr>
          <w:p w14:paraId="4E829485"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vAlign w:val="bottom"/>
          </w:tcPr>
          <w:p w14:paraId="028894C7"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4946F5DE" w14:textId="77777777" w:rsidTr="0023764D">
        <w:trPr>
          <w:trHeight w:val="68"/>
        </w:trPr>
        <w:tc>
          <w:tcPr>
            <w:tcW w:w="700" w:type="dxa"/>
            <w:tcBorders>
              <w:left w:val="single" w:sz="8" w:space="0" w:color="055297"/>
              <w:bottom w:val="single" w:sz="8" w:space="0" w:color="055297"/>
              <w:right w:val="single" w:sz="8" w:space="0" w:color="055297"/>
            </w:tcBorders>
            <w:vAlign w:val="bottom"/>
          </w:tcPr>
          <w:p w14:paraId="05FDB1B6"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vAlign w:val="bottom"/>
          </w:tcPr>
          <w:p w14:paraId="709756B3"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78E60B15"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vAlign w:val="bottom"/>
          </w:tcPr>
          <w:p w14:paraId="2C4420C9"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4CAA981C"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479A42E3"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0404DAB5"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643DD1F9" w14:textId="77777777" w:rsidTr="0023764D">
        <w:trPr>
          <w:trHeight w:val="225"/>
        </w:trPr>
        <w:tc>
          <w:tcPr>
            <w:tcW w:w="700" w:type="dxa"/>
            <w:tcBorders>
              <w:left w:val="single" w:sz="8" w:space="0" w:color="055297"/>
              <w:right w:val="single" w:sz="8" w:space="0" w:color="055297"/>
            </w:tcBorders>
            <w:vAlign w:val="bottom"/>
          </w:tcPr>
          <w:p w14:paraId="4253349E"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color w:val="055297"/>
                <w:w w:val="97"/>
              </w:rPr>
              <w:t>9</w:t>
            </w:r>
          </w:p>
        </w:tc>
        <w:tc>
          <w:tcPr>
            <w:tcW w:w="7080" w:type="dxa"/>
            <w:tcBorders>
              <w:right w:val="single" w:sz="8" w:space="0" w:color="055297"/>
            </w:tcBorders>
            <w:vAlign w:val="bottom"/>
          </w:tcPr>
          <w:p w14:paraId="0D166B9E"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am excellent at empathizing with someone else's problem</w:t>
            </w:r>
          </w:p>
        </w:tc>
        <w:tc>
          <w:tcPr>
            <w:tcW w:w="460" w:type="dxa"/>
            <w:tcBorders>
              <w:right w:val="single" w:sz="8" w:space="0" w:color="055297"/>
            </w:tcBorders>
            <w:vAlign w:val="bottom"/>
          </w:tcPr>
          <w:p w14:paraId="302B3430"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vAlign w:val="bottom"/>
          </w:tcPr>
          <w:p w14:paraId="047DDA3A"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vAlign w:val="bottom"/>
          </w:tcPr>
          <w:p w14:paraId="6B298CCE"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vAlign w:val="bottom"/>
          </w:tcPr>
          <w:p w14:paraId="340B9B58"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vAlign w:val="bottom"/>
          </w:tcPr>
          <w:p w14:paraId="3C535703"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46156E57" w14:textId="77777777" w:rsidTr="0023764D">
        <w:trPr>
          <w:trHeight w:val="68"/>
        </w:trPr>
        <w:tc>
          <w:tcPr>
            <w:tcW w:w="700" w:type="dxa"/>
            <w:tcBorders>
              <w:left w:val="single" w:sz="8" w:space="0" w:color="055297"/>
              <w:bottom w:val="single" w:sz="8" w:space="0" w:color="055297"/>
              <w:right w:val="single" w:sz="8" w:space="0" w:color="055297"/>
            </w:tcBorders>
            <w:vAlign w:val="bottom"/>
          </w:tcPr>
          <w:p w14:paraId="32AD2D07"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vAlign w:val="bottom"/>
          </w:tcPr>
          <w:p w14:paraId="38A52AC7"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3366E7D7"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vAlign w:val="bottom"/>
          </w:tcPr>
          <w:p w14:paraId="0DD8EAE4"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55B7E0C1"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0A36213C"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59A5BB75"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421C9087" w14:textId="77777777" w:rsidTr="0023764D">
        <w:trPr>
          <w:trHeight w:val="406"/>
        </w:trPr>
        <w:tc>
          <w:tcPr>
            <w:tcW w:w="700" w:type="dxa"/>
            <w:tcBorders>
              <w:left w:val="single" w:sz="8" w:space="0" w:color="055297"/>
              <w:right w:val="single" w:sz="8" w:space="0" w:color="055297"/>
            </w:tcBorders>
            <w:shd w:val="clear" w:color="auto" w:fill="E5FAFF"/>
            <w:vAlign w:val="bottom"/>
          </w:tcPr>
          <w:p w14:paraId="3F36DC98"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color w:val="055297"/>
              </w:rPr>
              <w:t>10</w:t>
            </w:r>
          </w:p>
        </w:tc>
        <w:tc>
          <w:tcPr>
            <w:tcW w:w="7080" w:type="dxa"/>
            <w:tcBorders>
              <w:right w:val="single" w:sz="8" w:space="0" w:color="055297"/>
            </w:tcBorders>
            <w:shd w:val="clear" w:color="auto" w:fill="E5FAFF"/>
            <w:vAlign w:val="bottom"/>
          </w:tcPr>
          <w:p w14:paraId="36B976A8"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never interrupt other people's conversations</w:t>
            </w:r>
          </w:p>
        </w:tc>
        <w:tc>
          <w:tcPr>
            <w:tcW w:w="460" w:type="dxa"/>
            <w:tcBorders>
              <w:right w:val="single" w:sz="8" w:space="0" w:color="055297"/>
            </w:tcBorders>
            <w:shd w:val="clear" w:color="auto" w:fill="E5FAFF"/>
            <w:vAlign w:val="bottom"/>
          </w:tcPr>
          <w:p w14:paraId="0409D0CB"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shd w:val="clear" w:color="auto" w:fill="E5FAFF"/>
            <w:vAlign w:val="bottom"/>
          </w:tcPr>
          <w:p w14:paraId="079BB359"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shd w:val="clear" w:color="auto" w:fill="E5FAFF"/>
            <w:vAlign w:val="bottom"/>
          </w:tcPr>
          <w:p w14:paraId="7B3C0843"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shd w:val="clear" w:color="auto" w:fill="E5FAFF"/>
            <w:vAlign w:val="bottom"/>
          </w:tcPr>
          <w:p w14:paraId="4915F59D"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shd w:val="clear" w:color="auto" w:fill="E5FAFF"/>
            <w:vAlign w:val="bottom"/>
          </w:tcPr>
          <w:p w14:paraId="6A7C6ADD"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529EF82D" w14:textId="77777777" w:rsidTr="0023764D">
        <w:trPr>
          <w:trHeight w:val="80"/>
        </w:trPr>
        <w:tc>
          <w:tcPr>
            <w:tcW w:w="700" w:type="dxa"/>
            <w:tcBorders>
              <w:left w:val="single" w:sz="8" w:space="0" w:color="055297"/>
              <w:bottom w:val="single" w:sz="8" w:space="0" w:color="055297"/>
              <w:right w:val="single" w:sz="8" w:space="0" w:color="055297"/>
            </w:tcBorders>
            <w:shd w:val="clear" w:color="auto" w:fill="E5FAFF"/>
            <w:vAlign w:val="bottom"/>
          </w:tcPr>
          <w:p w14:paraId="5CE168A1"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shd w:val="clear" w:color="auto" w:fill="E5FAFF"/>
            <w:vAlign w:val="bottom"/>
          </w:tcPr>
          <w:p w14:paraId="4E77BD4E"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62A64ADA"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shd w:val="clear" w:color="auto" w:fill="E5FAFF"/>
            <w:vAlign w:val="bottom"/>
          </w:tcPr>
          <w:p w14:paraId="20926E28"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2C98A9A8"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77B1638D"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6B450A09"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25A49B3C" w14:textId="77777777" w:rsidTr="0023764D">
        <w:trPr>
          <w:trHeight w:val="270"/>
        </w:trPr>
        <w:tc>
          <w:tcPr>
            <w:tcW w:w="700" w:type="dxa"/>
            <w:tcBorders>
              <w:left w:val="single" w:sz="8" w:space="0" w:color="055297"/>
              <w:right w:val="single" w:sz="8" w:space="0" w:color="055297"/>
            </w:tcBorders>
            <w:vAlign w:val="bottom"/>
          </w:tcPr>
          <w:p w14:paraId="37A3A865"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color w:val="055297"/>
              </w:rPr>
              <w:t>11</w:t>
            </w:r>
          </w:p>
        </w:tc>
        <w:tc>
          <w:tcPr>
            <w:tcW w:w="7080" w:type="dxa"/>
            <w:tcBorders>
              <w:right w:val="single" w:sz="8" w:space="0" w:color="055297"/>
            </w:tcBorders>
            <w:vAlign w:val="bottom"/>
          </w:tcPr>
          <w:p w14:paraId="1C800090"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usually recognize when I am stressed</w:t>
            </w:r>
          </w:p>
        </w:tc>
        <w:tc>
          <w:tcPr>
            <w:tcW w:w="460" w:type="dxa"/>
            <w:tcBorders>
              <w:right w:val="single" w:sz="8" w:space="0" w:color="055297"/>
            </w:tcBorders>
            <w:vAlign w:val="bottom"/>
          </w:tcPr>
          <w:p w14:paraId="75A24DEE"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vAlign w:val="bottom"/>
          </w:tcPr>
          <w:p w14:paraId="6E949773"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vAlign w:val="bottom"/>
          </w:tcPr>
          <w:p w14:paraId="5582F782"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vAlign w:val="bottom"/>
          </w:tcPr>
          <w:p w14:paraId="1C5E2340"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vAlign w:val="bottom"/>
          </w:tcPr>
          <w:p w14:paraId="627B0CBD"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2CE90662" w14:textId="77777777" w:rsidTr="0023764D">
        <w:trPr>
          <w:trHeight w:val="68"/>
        </w:trPr>
        <w:tc>
          <w:tcPr>
            <w:tcW w:w="700" w:type="dxa"/>
            <w:tcBorders>
              <w:left w:val="single" w:sz="8" w:space="0" w:color="055297"/>
              <w:bottom w:val="single" w:sz="8" w:space="0" w:color="055297"/>
              <w:right w:val="single" w:sz="8" w:space="0" w:color="055297"/>
            </w:tcBorders>
            <w:vAlign w:val="bottom"/>
          </w:tcPr>
          <w:p w14:paraId="36E407D7"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vAlign w:val="bottom"/>
          </w:tcPr>
          <w:p w14:paraId="650DA20A"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570E38CA"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vAlign w:val="bottom"/>
          </w:tcPr>
          <w:p w14:paraId="57A59172"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05C9AA1E"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2490035D"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43DDBEAF"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4CAB3576" w14:textId="77777777" w:rsidTr="0023764D">
        <w:trPr>
          <w:trHeight w:val="406"/>
        </w:trPr>
        <w:tc>
          <w:tcPr>
            <w:tcW w:w="700" w:type="dxa"/>
            <w:tcBorders>
              <w:left w:val="single" w:sz="8" w:space="0" w:color="055297"/>
              <w:right w:val="single" w:sz="8" w:space="0" w:color="055297"/>
            </w:tcBorders>
            <w:shd w:val="clear" w:color="auto" w:fill="E5FAFF"/>
            <w:vAlign w:val="bottom"/>
          </w:tcPr>
          <w:p w14:paraId="02A6AA08"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color w:val="055297"/>
              </w:rPr>
              <w:t>12</w:t>
            </w:r>
          </w:p>
        </w:tc>
        <w:tc>
          <w:tcPr>
            <w:tcW w:w="7080" w:type="dxa"/>
            <w:tcBorders>
              <w:right w:val="single" w:sz="8" w:space="0" w:color="055297"/>
            </w:tcBorders>
            <w:shd w:val="clear" w:color="auto" w:fill="E5FAFF"/>
            <w:vAlign w:val="bottom"/>
          </w:tcPr>
          <w:p w14:paraId="4ED5B2DF"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Others can rarely tell what kind of mood I am in</w:t>
            </w:r>
          </w:p>
        </w:tc>
        <w:tc>
          <w:tcPr>
            <w:tcW w:w="460" w:type="dxa"/>
            <w:tcBorders>
              <w:right w:val="single" w:sz="8" w:space="0" w:color="055297"/>
            </w:tcBorders>
            <w:shd w:val="clear" w:color="auto" w:fill="E5FAFF"/>
            <w:vAlign w:val="bottom"/>
          </w:tcPr>
          <w:p w14:paraId="773BF72B"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shd w:val="clear" w:color="auto" w:fill="E5FAFF"/>
            <w:vAlign w:val="bottom"/>
          </w:tcPr>
          <w:p w14:paraId="52861B84"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shd w:val="clear" w:color="auto" w:fill="E5FAFF"/>
            <w:vAlign w:val="bottom"/>
          </w:tcPr>
          <w:p w14:paraId="7DDA6A32"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shd w:val="clear" w:color="auto" w:fill="E5FAFF"/>
            <w:vAlign w:val="bottom"/>
          </w:tcPr>
          <w:p w14:paraId="3F28F8CD"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shd w:val="clear" w:color="auto" w:fill="E5FAFF"/>
            <w:vAlign w:val="bottom"/>
          </w:tcPr>
          <w:p w14:paraId="21DD9509"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6A1326B8" w14:textId="77777777" w:rsidTr="0023764D">
        <w:trPr>
          <w:trHeight w:val="80"/>
        </w:trPr>
        <w:tc>
          <w:tcPr>
            <w:tcW w:w="700" w:type="dxa"/>
            <w:tcBorders>
              <w:left w:val="single" w:sz="8" w:space="0" w:color="055297"/>
              <w:bottom w:val="single" w:sz="8" w:space="0" w:color="055297"/>
              <w:right w:val="single" w:sz="8" w:space="0" w:color="055297"/>
            </w:tcBorders>
            <w:shd w:val="clear" w:color="auto" w:fill="E5FAFF"/>
            <w:vAlign w:val="bottom"/>
          </w:tcPr>
          <w:p w14:paraId="5F2EDCBD"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shd w:val="clear" w:color="auto" w:fill="E5FAFF"/>
            <w:vAlign w:val="bottom"/>
          </w:tcPr>
          <w:p w14:paraId="23D71594"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0D639D38"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shd w:val="clear" w:color="auto" w:fill="E5FAFF"/>
            <w:vAlign w:val="bottom"/>
          </w:tcPr>
          <w:p w14:paraId="419327A3"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45647E31"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3B49FFCF"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20E77228"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5A476ED8" w14:textId="77777777" w:rsidTr="0023764D">
        <w:trPr>
          <w:trHeight w:val="401"/>
        </w:trPr>
        <w:tc>
          <w:tcPr>
            <w:tcW w:w="700" w:type="dxa"/>
            <w:tcBorders>
              <w:left w:val="single" w:sz="8" w:space="0" w:color="055297"/>
              <w:right w:val="single" w:sz="8" w:space="0" w:color="055297"/>
            </w:tcBorders>
            <w:vAlign w:val="bottom"/>
          </w:tcPr>
          <w:p w14:paraId="7BC157E7"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color w:val="055297"/>
              </w:rPr>
              <w:t>13</w:t>
            </w:r>
          </w:p>
        </w:tc>
        <w:tc>
          <w:tcPr>
            <w:tcW w:w="7080" w:type="dxa"/>
            <w:tcBorders>
              <w:right w:val="single" w:sz="8" w:space="0" w:color="055297"/>
            </w:tcBorders>
            <w:vAlign w:val="bottom"/>
          </w:tcPr>
          <w:p w14:paraId="43562ACF"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always meet deadlines</w:t>
            </w:r>
          </w:p>
        </w:tc>
        <w:tc>
          <w:tcPr>
            <w:tcW w:w="460" w:type="dxa"/>
            <w:tcBorders>
              <w:right w:val="single" w:sz="8" w:space="0" w:color="055297"/>
            </w:tcBorders>
            <w:vAlign w:val="bottom"/>
          </w:tcPr>
          <w:p w14:paraId="5BB524A2"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vAlign w:val="bottom"/>
          </w:tcPr>
          <w:p w14:paraId="4F4B4819"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vAlign w:val="bottom"/>
          </w:tcPr>
          <w:p w14:paraId="1619BA7B"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vAlign w:val="bottom"/>
          </w:tcPr>
          <w:p w14:paraId="7413BA86"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vAlign w:val="bottom"/>
          </w:tcPr>
          <w:p w14:paraId="33E7AF93"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069D456F" w14:textId="77777777" w:rsidTr="0023764D">
        <w:trPr>
          <w:trHeight w:val="80"/>
        </w:trPr>
        <w:tc>
          <w:tcPr>
            <w:tcW w:w="700" w:type="dxa"/>
            <w:tcBorders>
              <w:left w:val="single" w:sz="8" w:space="0" w:color="055297"/>
              <w:bottom w:val="single" w:sz="8" w:space="0" w:color="055297"/>
              <w:right w:val="single" w:sz="8" w:space="0" w:color="055297"/>
            </w:tcBorders>
            <w:vAlign w:val="bottom"/>
          </w:tcPr>
          <w:p w14:paraId="01744983"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vAlign w:val="bottom"/>
          </w:tcPr>
          <w:p w14:paraId="6534CF6C"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36066237"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vAlign w:val="bottom"/>
          </w:tcPr>
          <w:p w14:paraId="2DF2A036"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4FF9155A"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21B50074"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37DF250D"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0650A6A7" w14:textId="77777777" w:rsidTr="0023764D">
        <w:trPr>
          <w:trHeight w:val="406"/>
        </w:trPr>
        <w:tc>
          <w:tcPr>
            <w:tcW w:w="700" w:type="dxa"/>
            <w:tcBorders>
              <w:left w:val="single" w:sz="8" w:space="0" w:color="055297"/>
              <w:right w:val="single" w:sz="8" w:space="0" w:color="055297"/>
            </w:tcBorders>
            <w:shd w:val="clear" w:color="auto" w:fill="E5FAFF"/>
            <w:vAlign w:val="bottom"/>
          </w:tcPr>
          <w:p w14:paraId="5A7D6167"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color w:val="055297"/>
              </w:rPr>
              <w:t>14</w:t>
            </w:r>
          </w:p>
        </w:tc>
        <w:tc>
          <w:tcPr>
            <w:tcW w:w="7080" w:type="dxa"/>
            <w:tcBorders>
              <w:right w:val="single" w:sz="8" w:space="0" w:color="055297"/>
            </w:tcBorders>
            <w:shd w:val="clear" w:color="auto" w:fill="E5FAFF"/>
            <w:vAlign w:val="bottom"/>
          </w:tcPr>
          <w:p w14:paraId="170EA175"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can tell if someone is not happy with me</w:t>
            </w:r>
          </w:p>
        </w:tc>
        <w:tc>
          <w:tcPr>
            <w:tcW w:w="460" w:type="dxa"/>
            <w:tcBorders>
              <w:right w:val="single" w:sz="8" w:space="0" w:color="055297"/>
            </w:tcBorders>
            <w:shd w:val="clear" w:color="auto" w:fill="E5FAFF"/>
            <w:vAlign w:val="bottom"/>
          </w:tcPr>
          <w:p w14:paraId="2754D4B4"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shd w:val="clear" w:color="auto" w:fill="E5FAFF"/>
            <w:vAlign w:val="bottom"/>
          </w:tcPr>
          <w:p w14:paraId="7C70D700"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shd w:val="clear" w:color="auto" w:fill="E5FAFF"/>
            <w:vAlign w:val="bottom"/>
          </w:tcPr>
          <w:p w14:paraId="0FF5247F"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shd w:val="clear" w:color="auto" w:fill="E5FAFF"/>
            <w:vAlign w:val="bottom"/>
          </w:tcPr>
          <w:p w14:paraId="4A85DB9A"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shd w:val="clear" w:color="auto" w:fill="E5FAFF"/>
            <w:vAlign w:val="bottom"/>
          </w:tcPr>
          <w:p w14:paraId="0C467705"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7F28C8F3" w14:textId="77777777" w:rsidTr="0023764D">
        <w:trPr>
          <w:trHeight w:val="80"/>
        </w:trPr>
        <w:tc>
          <w:tcPr>
            <w:tcW w:w="700" w:type="dxa"/>
            <w:tcBorders>
              <w:left w:val="single" w:sz="8" w:space="0" w:color="055297"/>
              <w:bottom w:val="single" w:sz="8" w:space="0" w:color="055297"/>
              <w:right w:val="single" w:sz="8" w:space="0" w:color="055297"/>
            </w:tcBorders>
            <w:shd w:val="clear" w:color="auto" w:fill="E5FAFF"/>
            <w:vAlign w:val="bottom"/>
          </w:tcPr>
          <w:p w14:paraId="5F16121C"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shd w:val="clear" w:color="auto" w:fill="E5FAFF"/>
            <w:vAlign w:val="bottom"/>
          </w:tcPr>
          <w:p w14:paraId="6CC193E9"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59544662"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shd w:val="clear" w:color="auto" w:fill="E5FAFF"/>
            <w:vAlign w:val="bottom"/>
          </w:tcPr>
          <w:p w14:paraId="111CF772"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1F4D7BBA"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7A904198"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0B3158D0"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3247DB47" w14:textId="77777777" w:rsidTr="0023764D">
        <w:trPr>
          <w:trHeight w:val="60"/>
        </w:trPr>
        <w:tc>
          <w:tcPr>
            <w:tcW w:w="700" w:type="dxa"/>
            <w:tcBorders>
              <w:left w:val="single" w:sz="8" w:space="0" w:color="055297"/>
              <w:right w:val="single" w:sz="8" w:space="0" w:color="055297"/>
            </w:tcBorders>
            <w:vAlign w:val="bottom"/>
          </w:tcPr>
          <w:p w14:paraId="5AB2049E"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color w:val="055297"/>
              </w:rPr>
              <w:t>15</w:t>
            </w:r>
          </w:p>
        </w:tc>
        <w:tc>
          <w:tcPr>
            <w:tcW w:w="7080" w:type="dxa"/>
            <w:tcBorders>
              <w:right w:val="single" w:sz="8" w:space="0" w:color="055297"/>
            </w:tcBorders>
            <w:vAlign w:val="bottom"/>
          </w:tcPr>
          <w:p w14:paraId="7A68026D"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am good at adapting and mixing with a variety of people</w:t>
            </w:r>
          </w:p>
        </w:tc>
        <w:tc>
          <w:tcPr>
            <w:tcW w:w="460" w:type="dxa"/>
            <w:tcBorders>
              <w:right w:val="single" w:sz="8" w:space="0" w:color="055297"/>
            </w:tcBorders>
            <w:vAlign w:val="bottom"/>
          </w:tcPr>
          <w:p w14:paraId="0332186C"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vAlign w:val="bottom"/>
          </w:tcPr>
          <w:p w14:paraId="33DF8E6C"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vAlign w:val="bottom"/>
          </w:tcPr>
          <w:p w14:paraId="22679F01"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vAlign w:val="bottom"/>
          </w:tcPr>
          <w:p w14:paraId="7C4BA4B4"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vAlign w:val="bottom"/>
          </w:tcPr>
          <w:p w14:paraId="7CFA8832"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65AAC862" w14:textId="77777777" w:rsidTr="0023764D">
        <w:trPr>
          <w:trHeight w:val="68"/>
        </w:trPr>
        <w:tc>
          <w:tcPr>
            <w:tcW w:w="700" w:type="dxa"/>
            <w:tcBorders>
              <w:left w:val="single" w:sz="8" w:space="0" w:color="055297"/>
              <w:bottom w:val="single" w:sz="8" w:space="0" w:color="055297"/>
              <w:right w:val="single" w:sz="8" w:space="0" w:color="055297"/>
            </w:tcBorders>
            <w:vAlign w:val="bottom"/>
          </w:tcPr>
          <w:p w14:paraId="09B4090A"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vAlign w:val="bottom"/>
          </w:tcPr>
          <w:p w14:paraId="5ACB7ABB"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4B303751"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vAlign w:val="bottom"/>
          </w:tcPr>
          <w:p w14:paraId="13C70109"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547F6B3E"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37421379"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7CF1DCA6"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04861D32" w14:textId="77777777" w:rsidTr="0023764D">
        <w:trPr>
          <w:trHeight w:val="406"/>
        </w:trPr>
        <w:tc>
          <w:tcPr>
            <w:tcW w:w="700" w:type="dxa"/>
            <w:tcBorders>
              <w:left w:val="single" w:sz="8" w:space="0" w:color="055297"/>
              <w:right w:val="single" w:sz="8" w:space="0" w:color="055297"/>
            </w:tcBorders>
            <w:shd w:val="clear" w:color="auto" w:fill="E5FAFF"/>
            <w:vAlign w:val="bottom"/>
          </w:tcPr>
          <w:p w14:paraId="63D65002"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color w:val="055297"/>
              </w:rPr>
              <w:t>16</w:t>
            </w:r>
          </w:p>
        </w:tc>
        <w:tc>
          <w:tcPr>
            <w:tcW w:w="7080" w:type="dxa"/>
            <w:tcBorders>
              <w:right w:val="single" w:sz="8" w:space="0" w:color="055297"/>
            </w:tcBorders>
            <w:shd w:val="clear" w:color="auto" w:fill="E5FAFF"/>
            <w:vAlign w:val="bottom"/>
          </w:tcPr>
          <w:p w14:paraId="2FC858F5"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When I am being 'emotional' I am aware of this</w:t>
            </w:r>
          </w:p>
        </w:tc>
        <w:tc>
          <w:tcPr>
            <w:tcW w:w="460" w:type="dxa"/>
            <w:tcBorders>
              <w:right w:val="single" w:sz="8" w:space="0" w:color="055297"/>
            </w:tcBorders>
            <w:shd w:val="clear" w:color="auto" w:fill="E5FAFF"/>
            <w:vAlign w:val="bottom"/>
          </w:tcPr>
          <w:p w14:paraId="34098EFD"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shd w:val="clear" w:color="auto" w:fill="E5FAFF"/>
            <w:vAlign w:val="bottom"/>
          </w:tcPr>
          <w:p w14:paraId="6DBF4D89"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shd w:val="clear" w:color="auto" w:fill="E5FAFF"/>
            <w:vAlign w:val="bottom"/>
          </w:tcPr>
          <w:p w14:paraId="5F0E6180"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shd w:val="clear" w:color="auto" w:fill="E5FAFF"/>
            <w:vAlign w:val="bottom"/>
          </w:tcPr>
          <w:p w14:paraId="45BF5885"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shd w:val="clear" w:color="auto" w:fill="E5FAFF"/>
            <w:vAlign w:val="bottom"/>
          </w:tcPr>
          <w:p w14:paraId="58B3CB2B"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16E95218" w14:textId="77777777" w:rsidTr="0023764D">
        <w:trPr>
          <w:trHeight w:val="80"/>
        </w:trPr>
        <w:tc>
          <w:tcPr>
            <w:tcW w:w="700" w:type="dxa"/>
            <w:tcBorders>
              <w:left w:val="single" w:sz="8" w:space="0" w:color="055297"/>
              <w:bottom w:val="single" w:sz="8" w:space="0" w:color="055297"/>
              <w:right w:val="single" w:sz="8" w:space="0" w:color="055297"/>
            </w:tcBorders>
            <w:shd w:val="clear" w:color="auto" w:fill="E5FAFF"/>
            <w:vAlign w:val="bottom"/>
          </w:tcPr>
          <w:p w14:paraId="281AC236"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shd w:val="clear" w:color="auto" w:fill="E5FAFF"/>
            <w:vAlign w:val="bottom"/>
          </w:tcPr>
          <w:p w14:paraId="25994A31"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04BFF29A"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shd w:val="clear" w:color="auto" w:fill="E5FAFF"/>
            <w:vAlign w:val="bottom"/>
          </w:tcPr>
          <w:p w14:paraId="52CAA548"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4333A2DB"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2EFB9462"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047851DE"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201D3CD9" w14:textId="77777777" w:rsidTr="0023764D">
        <w:trPr>
          <w:trHeight w:val="81"/>
        </w:trPr>
        <w:tc>
          <w:tcPr>
            <w:tcW w:w="700" w:type="dxa"/>
            <w:tcBorders>
              <w:left w:val="single" w:sz="8" w:space="0" w:color="055297"/>
              <w:right w:val="single" w:sz="8" w:space="0" w:color="055297"/>
            </w:tcBorders>
            <w:vAlign w:val="bottom"/>
          </w:tcPr>
          <w:p w14:paraId="0FFF2F26"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color w:val="055297"/>
              </w:rPr>
              <w:t>17</w:t>
            </w:r>
          </w:p>
        </w:tc>
        <w:tc>
          <w:tcPr>
            <w:tcW w:w="7080" w:type="dxa"/>
            <w:tcBorders>
              <w:right w:val="single" w:sz="8" w:space="0" w:color="055297"/>
            </w:tcBorders>
            <w:vAlign w:val="bottom"/>
          </w:tcPr>
          <w:p w14:paraId="4BC082C5"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 xml:space="preserve">I rarely </w:t>
            </w:r>
            <w:r>
              <w:rPr>
                <w:rFonts w:ascii="Arial" w:eastAsia="Arial" w:hAnsi="Arial" w:cs="Arial"/>
                <w:sz w:val="18"/>
                <w:szCs w:val="18"/>
              </w:rPr>
              <w:t>lose temper suddenly</w:t>
            </w:r>
            <w:r w:rsidRPr="00E37D33">
              <w:rPr>
                <w:rFonts w:ascii="Arial" w:eastAsia="Arial" w:hAnsi="Arial" w:cs="Arial"/>
                <w:sz w:val="18"/>
                <w:szCs w:val="18"/>
              </w:rPr>
              <w:t xml:space="preserve"> at other people</w:t>
            </w:r>
          </w:p>
        </w:tc>
        <w:tc>
          <w:tcPr>
            <w:tcW w:w="460" w:type="dxa"/>
            <w:tcBorders>
              <w:right w:val="single" w:sz="8" w:space="0" w:color="055297"/>
            </w:tcBorders>
            <w:vAlign w:val="bottom"/>
          </w:tcPr>
          <w:p w14:paraId="3365A1B9"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vAlign w:val="bottom"/>
          </w:tcPr>
          <w:p w14:paraId="5CFA0E19"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vAlign w:val="bottom"/>
          </w:tcPr>
          <w:p w14:paraId="7FFBB164"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vAlign w:val="bottom"/>
          </w:tcPr>
          <w:p w14:paraId="75D14123"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vAlign w:val="bottom"/>
          </w:tcPr>
          <w:p w14:paraId="77BCC6A2"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19D7FA21" w14:textId="77777777" w:rsidTr="0023764D">
        <w:trPr>
          <w:trHeight w:val="68"/>
        </w:trPr>
        <w:tc>
          <w:tcPr>
            <w:tcW w:w="700" w:type="dxa"/>
            <w:tcBorders>
              <w:left w:val="single" w:sz="8" w:space="0" w:color="055297"/>
              <w:bottom w:val="single" w:sz="8" w:space="0" w:color="055297"/>
              <w:right w:val="single" w:sz="8" w:space="0" w:color="055297"/>
            </w:tcBorders>
            <w:vAlign w:val="bottom"/>
          </w:tcPr>
          <w:p w14:paraId="1CB41E63"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vAlign w:val="bottom"/>
          </w:tcPr>
          <w:p w14:paraId="44FE6F5E"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700333D9"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vAlign w:val="bottom"/>
          </w:tcPr>
          <w:p w14:paraId="45E90FB5"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190C609B"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0AE2E996"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3E27D9B6"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3907E473" w14:textId="77777777" w:rsidTr="0023764D">
        <w:trPr>
          <w:trHeight w:val="406"/>
        </w:trPr>
        <w:tc>
          <w:tcPr>
            <w:tcW w:w="700" w:type="dxa"/>
            <w:tcBorders>
              <w:left w:val="single" w:sz="8" w:space="0" w:color="055297"/>
              <w:right w:val="single" w:sz="8" w:space="0" w:color="055297"/>
            </w:tcBorders>
            <w:shd w:val="clear" w:color="auto" w:fill="E5FAFF"/>
            <w:vAlign w:val="bottom"/>
          </w:tcPr>
          <w:p w14:paraId="0DA383C1"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color w:val="055297"/>
              </w:rPr>
              <w:t>18</w:t>
            </w:r>
          </w:p>
        </w:tc>
        <w:tc>
          <w:tcPr>
            <w:tcW w:w="7080" w:type="dxa"/>
            <w:tcBorders>
              <w:right w:val="single" w:sz="8" w:space="0" w:color="055297"/>
            </w:tcBorders>
            <w:shd w:val="clear" w:color="auto" w:fill="E5FAFF"/>
            <w:vAlign w:val="bottom"/>
          </w:tcPr>
          <w:p w14:paraId="55024CB1"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never waste time</w:t>
            </w:r>
          </w:p>
        </w:tc>
        <w:tc>
          <w:tcPr>
            <w:tcW w:w="460" w:type="dxa"/>
            <w:tcBorders>
              <w:right w:val="single" w:sz="8" w:space="0" w:color="055297"/>
            </w:tcBorders>
            <w:shd w:val="clear" w:color="auto" w:fill="E5FAFF"/>
            <w:vAlign w:val="bottom"/>
          </w:tcPr>
          <w:p w14:paraId="54450A60"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shd w:val="clear" w:color="auto" w:fill="E5FAFF"/>
            <w:vAlign w:val="bottom"/>
          </w:tcPr>
          <w:p w14:paraId="77ABEA2D"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shd w:val="clear" w:color="auto" w:fill="E5FAFF"/>
            <w:vAlign w:val="bottom"/>
          </w:tcPr>
          <w:p w14:paraId="1943B05E"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shd w:val="clear" w:color="auto" w:fill="E5FAFF"/>
            <w:vAlign w:val="bottom"/>
          </w:tcPr>
          <w:p w14:paraId="54D1CEE7"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shd w:val="clear" w:color="auto" w:fill="E5FAFF"/>
            <w:vAlign w:val="bottom"/>
          </w:tcPr>
          <w:p w14:paraId="0FFB5C12"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16384E1D" w14:textId="77777777" w:rsidTr="0023764D">
        <w:trPr>
          <w:trHeight w:val="80"/>
        </w:trPr>
        <w:tc>
          <w:tcPr>
            <w:tcW w:w="700" w:type="dxa"/>
            <w:tcBorders>
              <w:left w:val="single" w:sz="8" w:space="0" w:color="055297"/>
              <w:bottom w:val="single" w:sz="8" w:space="0" w:color="055297"/>
              <w:right w:val="single" w:sz="8" w:space="0" w:color="055297"/>
            </w:tcBorders>
            <w:shd w:val="clear" w:color="auto" w:fill="E5FAFF"/>
            <w:vAlign w:val="bottom"/>
          </w:tcPr>
          <w:p w14:paraId="7ED3D54F"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shd w:val="clear" w:color="auto" w:fill="E5FAFF"/>
            <w:vAlign w:val="bottom"/>
          </w:tcPr>
          <w:p w14:paraId="1FAB271F"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040887A3"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shd w:val="clear" w:color="auto" w:fill="E5FAFF"/>
            <w:vAlign w:val="bottom"/>
          </w:tcPr>
          <w:p w14:paraId="5648349B"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2B170796"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2D8AC0D6"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3F14A630"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676C1246" w14:textId="77777777" w:rsidTr="0023764D">
        <w:trPr>
          <w:trHeight w:val="401"/>
        </w:trPr>
        <w:tc>
          <w:tcPr>
            <w:tcW w:w="700" w:type="dxa"/>
            <w:tcBorders>
              <w:left w:val="single" w:sz="8" w:space="0" w:color="055297"/>
              <w:right w:val="single" w:sz="8" w:space="0" w:color="055297"/>
            </w:tcBorders>
            <w:vAlign w:val="bottom"/>
          </w:tcPr>
          <w:p w14:paraId="09197DBD"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color w:val="055297"/>
              </w:rPr>
              <w:t>19</w:t>
            </w:r>
          </w:p>
        </w:tc>
        <w:tc>
          <w:tcPr>
            <w:tcW w:w="7080" w:type="dxa"/>
            <w:tcBorders>
              <w:right w:val="single" w:sz="8" w:space="0" w:color="055297"/>
            </w:tcBorders>
            <w:vAlign w:val="bottom"/>
          </w:tcPr>
          <w:p w14:paraId="31F96EEA"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can tell if a team of people are not getting along with each other</w:t>
            </w:r>
          </w:p>
        </w:tc>
        <w:tc>
          <w:tcPr>
            <w:tcW w:w="460" w:type="dxa"/>
            <w:tcBorders>
              <w:right w:val="single" w:sz="8" w:space="0" w:color="055297"/>
            </w:tcBorders>
            <w:vAlign w:val="bottom"/>
          </w:tcPr>
          <w:p w14:paraId="4920C3C6"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vAlign w:val="bottom"/>
          </w:tcPr>
          <w:p w14:paraId="090368B0"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vAlign w:val="bottom"/>
          </w:tcPr>
          <w:p w14:paraId="62D3CEAC"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vAlign w:val="bottom"/>
          </w:tcPr>
          <w:p w14:paraId="72AC992A"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vAlign w:val="bottom"/>
          </w:tcPr>
          <w:p w14:paraId="627CC3B0"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7C9A2D88" w14:textId="77777777" w:rsidTr="0023764D">
        <w:trPr>
          <w:trHeight w:val="68"/>
        </w:trPr>
        <w:tc>
          <w:tcPr>
            <w:tcW w:w="700" w:type="dxa"/>
            <w:tcBorders>
              <w:left w:val="single" w:sz="8" w:space="0" w:color="055297"/>
              <w:bottom w:val="single" w:sz="8" w:space="0" w:color="055297"/>
              <w:right w:val="single" w:sz="8" w:space="0" w:color="055297"/>
            </w:tcBorders>
            <w:vAlign w:val="bottom"/>
          </w:tcPr>
          <w:p w14:paraId="3805F161"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vAlign w:val="bottom"/>
          </w:tcPr>
          <w:p w14:paraId="5709E9EF"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32604B8B"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vAlign w:val="bottom"/>
          </w:tcPr>
          <w:p w14:paraId="333EE58B"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0EF8DB5E"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7C045EC4"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4EB47931"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6173D77A" w14:textId="77777777" w:rsidTr="0023764D">
        <w:trPr>
          <w:trHeight w:val="406"/>
        </w:trPr>
        <w:tc>
          <w:tcPr>
            <w:tcW w:w="700" w:type="dxa"/>
            <w:tcBorders>
              <w:left w:val="single" w:sz="8" w:space="0" w:color="055297"/>
              <w:right w:val="single" w:sz="8" w:space="0" w:color="055297"/>
            </w:tcBorders>
            <w:shd w:val="clear" w:color="auto" w:fill="E5FAFF"/>
            <w:vAlign w:val="bottom"/>
          </w:tcPr>
          <w:p w14:paraId="41D1A75A"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color w:val="055297"/>
              </w:rPr>
              <w:t>20</w:t>
            </w:r>
          </w:p>
        </w:tc>
        <w:tc>
          <w:tcPr>
            <w:tcW w:w="7080" w:type="dxa"/>
            <w:tcBorders>
              <w:right w:val="single" w:sz="8" w:space="0" w:color="055297"/>
            </w:tcBorders>
            <w:shd w:val="clear" w:color="auto" w:fill="E5FAFF"/>
            <w:vAlign w:val="bottom"/>
          </w:tcPr>
          <w:p w14:paraId="230E05BB"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People are the most interesting thing in life for me</w:t>
            </w:r>
          </w:p>
        </w:tc>
        <w:tc>
          <w:tcPr>
            <w:tcW w:w="460" w:type="dxa"/>
            <w:tcBorders>
              <w:right w:val="single" w:sz="8" w:space="0" w:color="055297"/>
            </w:tcBorders>
            <w:shd w:val="clear" w:color="auto" w:fill="E5FAFF"/>
            <w:vAlign w:val="bottom"/>
          </w:tcPr>
          <w:p w14:paraId="6BFEAF32"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shd w:val="clear" w:color="auto" w:fill="E5FAFF"/>
            <w:vAlign w:val="bottom"/>
          </w:tcPr>
          <w:p w14:paraId="24941052"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shd w:val="clear" w:color="auto" w:fill="E5FAFF"/>
            <w:vAlign w:val="bottom"/>
          </w:tcPr>
          <w:p w14:paraId="5F42D6B4"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shd w:val="clear" w:color="auto" w:fill="E5FAFF"/>
            <w:vAlign w:val="bottom"/>
          </w:tcPr>
          <w:p w14:paraId="2233AB15"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shd w:val="clear" w:color="auto" w:fill="E5FAFF"/>
            <w:vAlign w:val="bottom"/>
          </w:tcPr>
          <w:p w14:paraId="3337097D"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12DFD028" w14:textId="77777777" w:rsidTr="0023764D">
        <w:trPr>
          <w:trHeight w:val="80"/>
        </w:trPr>
        <w:tc>
          <w:tcPr>
            <w:tcW w:w="700" w:type="dxa"/>
            <w:tcBorders>
              <w:left w:val="single" w:sz="8" w:space="0" w:color="055297"/>
              <w:bottom w:val="single" w:sz="8" w:space="0" w:color="055297"/>
              <w:right w:val="single" w:sz="8" w:space="0" w:color="055297"/>
            </w:tcBorders>
            <w:shd w:val="clear" w:color="auto" w:fill="E5FAFF"/>
            <w:vAlign w:val="bottom"/>
          </w:tcPr>
          <w:p w14:paraId="341E3FB5"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shd w:val="clear" w:color="auto" w:fill="E5FAFF"/>
            <w:vAlign w:val="bottom"/>
          </w:tcPr>
          <w:p w14:paraId="077EDB2C"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28AAE759"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shd w:val="clear" w:color="auto" w:fill="E5FAFF"/>
            <w:vAlign w:val="bottom"/>
          </w:tcPr>
          <w:p w14:paraId="3F7A1C4C"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4A9C56B7"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6AB792C7"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1F86D681"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17895807" w14:textId="77777777" w:rsidTr="0023764D">
        <w:trPr>
          <w:trHeight w:val="401"/>
        </w:trPr>
        <w:tc>
          <w:tcPr>
            <w:tcW w:w="700" w:type="dxa"/>
            <w:tcBorders>
              <w:left w:val="single" w:sz="8" w:space="0" w:color="055297"/>
              <w:right w:val="single" w:sz="8" w:space="0" w:color="055297"/>
            </w:tcBorders>
            <w:vAlign w:val="bottom"/>
          </w:tcPr>
          <w:p w14:paraId="2F415856"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color w:val="055297"/>
              </w:rPr>
              <w:t>21</w:t>
            </w:r>
          </w:p>
        </w:tc>
        <w:tc>
          <w:tcPr>
            <w:tcW w:w="7080" w:type="dxa"/>
            <w:tcBorders>
              <w:right w:val="single" w:sz="8" w:space="0" w:color="055297"/>
            </w:tcBorders>
            <w:vAlign w:val="bottom"/>
          </w:tcPr>
          <w:p w14:paraId="78E6B1DB"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When I feel anxious, I usually can account for the reason(s)</w:t>
            </w:r>
          </w:p>
        </w:tc>
        <w:tc>
          <w:tcPr>
            <w:tcW w:w="460" w:type="dxa"/>
            <w:tcBorders>
              <w:right w:val="single" w:sz="8" w:space="0" w:color="055297"/>
            </w:tcBorders>
            <w:vAlign w:val="bottom"/>
          </w:tcPr>
          <w:p w14:paraId="45421DDD"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vAlign w:val="bottom"/>
          </w:tcPr>
          <w:p w14:paraId="14807224"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vAlign w:val="bottom"/>
          </w:tcPr>
          <w:p w14:paraId="1EA7942A"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vAlign w:val="bottom"/>
          </w:tcPr>
          <w:p w14:paraId="1DEBD4DE"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vAlign w:val="bottom"/>
          </w:tcPr>
          <w:p w14:paraId="7B5218AB"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1A79708A" w14:textId="77777777" w:rsidTr="0023764D">
        <w:trPr>
          <w:trHeight w:val="80"/>
        </w:trPr>
        <w:tc>
          <w:tcPr>
            <w:tcW w:w="700" w:type="dxa"/>
            <w:tcBorders>
              <w:left w:val="single" w:sz="8" w:space="0" w:color="055297"/>
              <w:bottom w:val="single" w:sz="8" w:space="0" w:color="055297"/>
              <w:right w:val="single" w:sz="8" w:space="0" w:color="055297"/>
            </w:tcBorders>
            <w:vAlign w:val="bottom"/>
          </w:tcPr>
          <w:p w14:paraId="0B02BA6C"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vAlign w:val="bottom"/>
          </w:tcPr>
          <w:p w14:paraId="02B6655B"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2A5AF64D"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vAlign w:val="bottom"/>
          </w:tcPr>
          <w:p w14:paraId="7EA7C22F"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04D19098"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76A4D315"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2C42D1DA"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61822020" w14:textId="77777777" w:rsidTr="0023764D">
        <w:trPr>
          <w:trHeight w:val="406"/>
        </w:trPr>
        <w:tc>
          <w:tcPr>
            <w:tcW w:w="700" w:type="dxa"/>
            <w:tcBorders>
              <w:left w:val="single" w:sz="8" w:space="0" w:color="055297"/>
              <w:right w:val="single" w:sz="8" w:space="0" w:color="055297"/>
            </w:tcBorders>
            <w:shd w:val="clear" w:color="auto" w:fill="E5FAFF"/>
            <w:vAlign w:val="bottom"/>
          </w:tcPr>
          <w:p w14:paraId="3FDF1787"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color w:val="055297"/>
              </w:rPr>
              <w:t>22</w:t>
            </w:r>
          </w:p>
        </w:tc>
        <w:tc>
          <w:tcPr>
            <w:tcW w:w="7080" w:type="dxa"/>
            <w:tcBorders>
              <w:right w:val="single" w:sz="8" w:space="0" w:color="055297"/>
            </w:tcBorders>
            <w:shd w:val="clear" w:color="auto" w:fill="E5FAFF"/>
            <w:vAlign w:val="bottom"/>
          </w:tcPr>
          <w:p w14:paraId="6C967520"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Difficult people do not annoy me</w:t>
            </w:r>
          </w:p>
        </w:tc>
        <w:tc>
          <w:tcPr>
            <w:tcW w:w="460" w:type="dxa"/>
            <w:tcBorders>
              <w:right w:val="single" w:sz="8" w:space="0" w:color="055297"/>
            </w:tcBorders>
            <w:shd w:val="clear" w:color="auto" w:fill="E5FAFF"/>
            <w:vAlign w:val="bottom"/>
          </w:tcPr>
          <w:p w14:paraId="631839B8"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shd w:val="clear" w:color="auto" w:fill="E5FAFF"/>
            <w:vAlign w:val="bottom"/>
          </w:tcPr>
          <w:p w14:paraId="336B33AB"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shd w:val="clear" w:color="auto" w:fill="E5FAFF"/>
            <w:vAlign w:val="bottom"/>
          </w:tcPr>
          <w:p w14:paraId="32A9E936"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shd w:val="clear" w:color="auto" w:fill="E5FAFF"/>
            <w:vAlign w:val="bottom"/>
          </w:tcPr>
          <w:p w14:paraId="3B647809"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shd w:val="clear" w:color="auto" w:fill="E5FAFF"/>
            <w:vAlign w:val="bottom"/>
          </w:tcPr>
          <w:p w14:paraId="185DCCAF"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00BEE756" w14:textId="77777777" w:rsidTr="0023764D">
        <w:trPr>
          <w:trHeight w:val="80"/>
        </w:trPr>
        <w:tc>
          <w:tcPr>
            <w:tcW w:w="700" w:type="dxa"/>
            <w:tcBorders>
              <w:left w:val="single" w:sz="8" w:space="0" w:color="055297"/>
              <w:bottom w:val="single" w:sz="8" w:space="0" w:color="055297"/>
              <w:right w:val="single" w:sz="8" w:space="0" w:color="055297"/>
            </w:tcBorders>
            <w:shd w:val="clear" w:color="auto" w:fill="E5FAFF"/>
            <w:vAlign w:val="bottom"/>
          </w:tcPr>
          <w:p w14:paraId="58176190"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shd w:val="clear" w:color="auto" w:fill="E5FAFF"/>
            <w:vAlign w:val="bottom"/>
          </w:tcPr>
          <w:p w14:paraId="1406A768"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5E510F4E"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shd w:val="clear" w:color="auto" w:fill="E5FAFF"/>
            <w:vAlign w:val="bottom"/>
          </w:tcPr>
          <w:p w14:paraId="66C50AF6"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3042613A"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7D98AA16"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64C1FAC9"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7AB110A4" w14:textId="77777777" w:rsidTr="0023764D">
        <w:trPr>
          <w:trHeight w:val="401"/>
        </w:trPr>
        <w:tc>
          <w:tcPr>
            <w:tcW w:w="700" w:type="dxa"/>
            <w:tcBorders>
              <w:left w:val="single" w:sz="8" w:space="0" w:color="055297"/>
              <w:right w:val="single" w:sz="8" w:space="0" w:color="055297"/>
            </w:tcBorders>
            <w:vAlign w:val="bottom"/>
          </w:tcPr>
          <w:p w14:paraId="36BD7A73"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color w:val="055297"/>
              </w:rPr>
              <w:t>23</w:t>
            </w:r>
          </w:p>
        </w:tc>
        <w:tc>
          <w:tcPr>
            <w:tcW w:w="7080" w:type="dxa"/>
            <w:tcBorders>
              <w:right w:val="single" w:sz="8" w:space="0" w:color="055297"/>
            </w:tcBorders>
            <w:vAlign w:val="bottom"/>
          </w:tcPr>
          <w:p w14:paraId="1E0F6E10"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 xml:space="preserve">I do not </w:t>
            </w:r>
            <w:r>
              <w:rPr>
                <w:rFonts w:ascii="Arial" w:eastAsia="Arial" w:hAnsi="Arial" w:cs="Arial"/>
                <w:sz w:val="18"/>
                <w:szCs w:val="18"/>
              </w:rPr>
              <w:t>act in an evasive way</w:t>
            </w:r>
          </w:p>
        </w:tc>
        <w:tc>
          <w:tcPr>
            <w:tcW w:w="460" w:type="dxa"/>
            <w:tcBorders>
              <w:right w:val="single" w:sz="8" w:space="0" w:color="055297"/>
            </w:tcBorders>
            <w:vAlign w:val="bottom"/>
          </w:tcPr>
          <w:p w14:paraId="50FE2A69"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vAlign w:val="bottom"/>
          </w:tcPr>
          <w:p w14:paraId="41ADECBD"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vAlign w:val="bottom"/>
          </w:tcPr>
          <w:p w14:paraId="485FEC65"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vAlign w:val="bottom"/>
          </w:tcPr>
          <w:p w14:paraId="22FCC173"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vAlign w:val="bottom"/>
          </w:tcPr>
          <w:p w14:paraId="55961BB0"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652615D0" w14:textId="77777777" w:rsidTr="0023764D">
        <w:trPr>
          <w:trHeight w:val="80"/>
        </w:trPr>
        <w:tc>
          <w:tcPr>
            <w:tcW w:w="700" w:type="dxa"/>
            <w:tcBorders>
              <w:left w:val="single" w:sz="8" w:space="0" w:color="055297"/>
              <w:bottom w:val="single" w:sz="8" w:space="0" w:color="055297"/>
              <w:right w:val="single" w:sz="8" w:space="0" w:color="055297"/>
            </w:tcBorders>
            <w:vAlign w:val="bottom"/>
          </w:tcPr>
          <w:p w14:paraId="75D85E62"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vAlign w:val="bottom"/>
          </w:tcPr>
          <w:p w14:paraId="08A9CAB8"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74D2A4B8"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vAlign w:val="bottom"/>
          </w:tcPr>
          <w:p w14:paraId="500629AB"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177964A8"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27174B36"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43AD29B6"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66629AAD" w14:textId="77777777" w:rsidTr="0023764D">
        <w:trPr>
          <w:trHeight w:val="406"/>
        </w:trPr>
        <w:tc>
          <w:tcPr>
            <w:tcW w:w="700" w:type="dxa"/>
            <w:tcBorders>
              <w:left w:val="single" w:sz="8" w:space="0" w:color="055297"/>
              <w:right w:val="single" w:sz="8" w:space="0" w:color="055297"/>
            </w:tcBorders>
            <w:shd w:val="clear" w:color="auto" w:fill="E5FAFF"/>
            <w:vAlign w:val="bottom"/>
          </w:tcPr>
          <w:p w14:paraId="011FBF95"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color w:val="055297"/>
              </w:rPr>
              <w:t>24</w:t>
            </w:r>
          </w:p>
        </w:tc>
        <w:tc>
          <w:tcPr>
            <w:tcW w:w="7080" w:type="dxa"/>
            <w:tcBorders>
              <w:right w:val="single" w:sz="8" w:space="0" w:color="055297"/>
            </w:tcBorders>
            <w:shd w:val="clear" w:color="auto" w:fill="E5FAFF"/>
            <w:vAlign w:val="bottom"/>
          </w:tcPr>
          <w:p w14:paraId="3A0563A3"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can usually understand why people are being difficult towards me</w:t>
            </w:r>
          </w:p>
        </w:tc>
        <w:tc>
          <w:tcPr>
            <w:tcW w:w="460" w:type="dxa"/>
            <w:tcBorders>
              <w:right w:val="single" w:sz="8" w:space="0" w:color="055297"/>
            </w:tcBorders>
            <w:shd w:val="clear" w:color="auto" w:fill="E5FAFF"/>
            <w:vAlign w:val="bottom"/>
          </w:tcPr>
          <w:p w14:paraId="7BCC3A01"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shd w:val="clear" w:color="auto" w:fill="E5FAFF"/>
            <w:vAlign w:val="bottom"/>
          </w:tcPr>
          <w:p w14:paraId="64DA4334"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shd w:val="clear" w:color="auto" w:fill="E5FAFF"/>
            <w:vAlign w:val="bottom"/>
          </w:tcPr>
          <w:p w14:paraId="2451120F"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shd w:val="clear" w:color="auto" w:fill="E5FAFF"/>
            <w:vAlign w:val="bottom"/>
          </w:tcPr>
          <w:p w14:paraId="552EA011"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shd w:val="clear" w:color="auto" w:fill="E5FAFF"/>
            <w:vAlign w:val="bottom"/>
          </w:tcPr>
          <w:p w14:paraId="78BF851D"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03980EFE" w14:textId="77777777" w:rsidTr="0023764D">
        <w:trPr>
          <w:trHeight w:val="80"/>
        </w:trPr>
        <w:tc>
          <w:tcPr>
            <w:tcW w:w="700" w:type="dxa"/>
            <w:tcBorders>
              <w:left w:val="single" w:sz="8" w:space="0" w:color="055297"/>
              <w:bottom w:val="single" w:sz="8" w:space="0" w:color="055297"/>
              <w:right w:val="single" w:sz="8" w:space="0" w:color="055297"/>
            </w:tcBorders>
            <w:shd w:val="clear" w:color="auto" w:fill="E5FAFF"/>
            <w:vAlign w:val="bottom"/>
          </w:tcPr>
          <w:p w14:paraId="6FD4C379"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shd w:val="clear" w:color="auto" w:fill="E5FAFF"/>
            <w:vAlign w:val="bottom"/>
          </w:tcPr>
          <w:p w14:paraId="505BF6FC"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731F0F77"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shd w:val="clear" w:color="auto" w:fill="E5FAFF"/>
            <w:vAlign w:val="bottom"/>
          </w:tcPr>
          <w:p w14:paraId="09A133FB"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0853DF75"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14B0329F"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4692AA32"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43718896" w14:textId="77777777" w:rsidTr="0023764D">
        <w:trPr>
          <w:trHeight w:val="90"/>
        </w:trPr>
        <w:tc>
          <w:tcPr>
            <w:tcW w:w="700" w:type="dxa"/>
            <w:tcBorders>
              <w:left w:val="single" w:sz="8" w:space="0" w:color="055297"/>
              <w:right w:val="single" w:sz="8" w:space="0" w:color="055297"/>
            </w:tcBorders>
            <w:vAlign w:val="bottom"/>
          </w:tcPr>
          <w:p w14:paraId="7B83DD0B"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color w:val="055297"/>
              </w:rPr>
              <w:t>25</w:t>
            </w:r>
          </w:p>
        </w:tc>
        <w:tc>
          <w:tcPr>
            <w:tcW w:w="7080" w:type="dxa"/>
            <w:tcBorders>
              <w:right w:val="single" w:sz="8" w:space="0" w:color="055297"/>
            </w:tcBorders>
            <w:vAlign w:val="bottom"/>
          </w:tcPr>
          <w:p w14:paraId="0CC3E6BC"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 xml:space="preserve">I love to meet new people and get to know what makes them </w:t>
            </w:r>
            <w:r>
              <w:rPr>
                <w:rFonts w:ascii="Arial" w:eastAsia="Arial" w:hAnsi="Arial" w:cs="Arial"/>
                <w:sz w:val="18"/>
                <w:szCs w:val="18"/>
              </w:rPr>
              <w:t>to behave certain way</w:t>
            </w:r>
          </w:p>
        </w:tc>
        <w:tc>
          <w:tcPr>
            <w:tcW w:w="460" w:type="dxa"/>
            <w:tcBorders>
              <w:right w:val="single" w:sz="8" w:space="0" w:color="055297"/>
            </w:tcBorders>
            <w:vAlign w:val="bottom"/>
          </w:tcPr>
          <w:p w14:paraId="527777F6"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vAlign w:val="bottom"/>
          </w:tcPr>
          <w:p w14:paraId="4C420503"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vAlign w:val="bottom"/>
          </w:tcPr>
          <w:p w14:paraId="1BC72C78"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vAlign w:val="bottom"/>
          </w:tcPr>
          <w:p w14:paraId="4301AC0B"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vAlign w:val="bottom"/>
          </w:tcPr>
          <w:p w14:paraId="32320188"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62A0E7AB" w14:textId="77777777" w:rsidTr="0023764D">
        <w:trPr>
          <w:trHeight w:val="80"/>
        </w:trPr>
        <w:tc>
          <w:tcPr>
            <w:tcW w:w="700" w:type="dxa"/>
            <w:tcBorders>
              <w:left w:val="single" w:sz="8" w:space="0" w:color="055297"/>
              <w:bottom w:val="single" w:sz="8" w:space="0" w:color="055297"/>
              <w:right w:val="single" w:sz="8" w:space="0" w:color="055297"/>
            </w:tcBorders>
            <w:vAlign w:val="bottom"/>
          </w:tcPr>
          <w:p w14:paraId="7591B596"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vAlign w:val="bottom"/>
          </w:tcPr>
          <w:p w14:paraId="71F02630"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24F5F274"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vAlign w:val="bottom"/>
          </w:tcPr>
          <w:p w14:paraId="0A631F17"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17AC6BC2"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4CAEA002"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623D3ED9" w14:textId="77777777" w:rsidR="00411BE2" w:rsidRPr="00E37D33" w:rsidRDefault="00411BE2" w:rsidP="0023764D">
            <w:pPr>
              <w:spacing w:after="0" w:line="240" w:lineRule="auto"/>
              <w:rPr>
                <w:rFonts w:ascii="Times New Roman" w:hAnsi="Times New Roman" w:cs="Times New Roman"/>
                <w:sz w:val="5"/>
                <w:szCs w:val="5"/>
              </w:rPr>
            </w:pPr>
          </w:p>
        </w:tc>
      </w:tr>
    </w:tbl>
    <w:p w14:paraId="51E466FB" w14:textId="77777777" w:rsidR="00411BE2" w:rsidRPr="00E37D33" w:rsidRDefault="00411BE2" w:rsidP="00411BE2">
      <w:pPr>
        <w:spacing w:after="0" w:line="20" w:lineRule="exact"/>
        <w:rPr>
          <w:rFonts w:ascii="Times New Roman" w:hAnsi="Times New Roman" w:cs="Times New Roman"/>
          <w:sz w:val="20"/>
          <w:szCs w:val="20"/>
        </w:rPr>
      </w:pPr>
    </w:p>
    <w:p w14:paraId="424F9F8C" w14:textId="77777777" w:rsidR="00411BE2" w:rsidRPr="00E37D33" w:rsidRDefault="00411BE2" w:rsidP="00411BE2">
      <w:pPr>
        <w:spacing w:after="0" w:line="240" w:lineRule="auto"/>
        <w:rPr>
          <w:rFonts w:ascii="Times New Roman" w:hAnsi="Times New Roman" w:cs="Times New Roman"/>
        </w:rPr>
        <w:sectPr w:rsidR="00411BE2" w:rsidRPr="00E37D33">
          <w:type w:val="continuous"/>
          <w:pgSz w:w="11900" w:h="16840"/>
          <w:pgMar w:top="817" w:right="960" w:bottom="64" w:left="900" w:header="0" w:footer="0" w:gutter="0"/>
          <w:cols w:space="720" w:equalWidth="0">
            <w:col w:w="10040"/>
          </w:cols>
        </w:sectPr>
      </w:pPr>
    </w:p>
    <w:p w14:paraId="03A89B13" w14:textId="77777777" w:rsidR="00411BE2" w:rsidRPr="00E37D33" w:rsidRDefault="00411BE2" w:rsidP="00411BE2">
      <w:pPr>
        <w:spacing w:after="0" w:line="240" w:lineRule="auto"/>
        <w:rPr>
          <w:rFonts w:ascii="Times New Roman" w:hAnsi="Times New Roman" w:cs="Times New Roman"/>
        </w:rPr>
        <w:sectPr w:rsidR="00411BE2" w:rsidRPr="00E37D33">
          <w:type w:val="continuous"/>
          <w:pgSz w:w="11900" w:h="16840"/>
          <w:pgMar w:top="817" w:right="960" w:bottom="64" w:left="900" w:header="0" w:footer="0" w:gutter="0"/>
          <w:cols w:space="720" w:equalWidth="0">
            <w:col w:w="10040"/>
          </w:cols>
        </w:sectPr>
      </w:pPr>
    </w:p>
    <w:p w14:paraId="7651D9E0" w14:textId="77777777" w:rsidR="00411BE2" w:rsidRPr="00E37D33" w:rsidRDefault="00411BE2" w:rsidP="00411BE2">
      <w:pPr>
        <w:spacing w:after="0" w:line="240" w:lineRule="auto"/>
        <w:rPr>
          <w:rFonts w:ascii="Times New Roman" w:hAnsi="Times New Roman" w:cs="Times New Roman"/>
          <w:sz w:val="20"/>
          <w:szCs w:val="20"/>
        </w:rPr>
      </w:pPr>
      <w:bookmarkStart w:id="1" w:name="page3"/>
      <w:bookmarkEnd w:id="1"/>
      <w:r>
        <w:rPr>
          <w:rFonts w:ascii="Verdana" w:eastAsia="Verdana" w:hAnsi="Verdana" w:cs="Verdana"/>
          <w:b/>
          <w:bCs/>
          <w:sz w:val="19"/>
          <w:szCs w:val="19"/>
        </w:rPr>
        <w:lastRenderedPageBreak/>
        <w:t>2 of 3</w:t>
      </w:r>
    </w:p>
    <w:p w14:paraId="3D206C7F" w14:textId="77777777" w:rsidR="00411BE2" w:rsidRPr="00E37D33" w:rsidRDefault="00411BE2" w:rsidP="00411BE2">
      <w:pPr>
        <w:spacing w:after="0" w:line="20" w:lineRule="exact"/>
        <w:rPr>
          <w:rFonts w:ascii="Times New Roman" w:hAnsi="Times New Roman" w:cs="Times New Roman"/>
          <w:sz w:val="20"/>
          <w:szCs w:val="20"/>
        </w:rPr>
      </w:pPr>
      <w:r w:rsidRPr="00E37D33">
        <w:rPr>
          <w:rFonts w:ascii="Times New Roman" w:hAnsi="Times New Roman" w:cs="Times New Roman"/>
          <w:noProof/>
          <w:sz w:val="20"/>
          <w:szCs w:val="20"/>
        </w:rPr>
        <w:drawing>
          <wp:anchor distT="0" distB="0" distL="114300" distR="114300" simplePos="0" relativeHeight="251702272" behindDoc="1" locked="0" layoutInCell="0" allowOverlap="1" wp14:anchorId="3F3581DF" wp14:editId="02C4200E">
            <wp:simplePos x="0" y="0"/>
            <wp:positionH relativeFrom="column">
              <wp:posOffset>10795</wp:posOffset>
            </wp:positionH>
            <wp:positionV relativeFrom="paragraph">
              <wp:posOffset>59690</wp:posOffset>
            </wp:positionV>
            <wp:extent cx="6363970" cy="27432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6363970" cy="274320"/>
                    </a:xfrm>
                    <a:prstGeom prst="rect">
                      <a:avLst/>
                    </a:prstGeom>
                    <a:noFill/>
                  </pic:spPr>
                </pic:pic>
              </a:graphicData>
            </a:graphic>
          </wp:anchor>
        </w:drawing>
      </w:r>
    </w:p>
    <w:p w14:paraId="1FEF235F" w14:textId="77777777" w:rsidR="00411BE2" w:rsidRPr="00E37D33" w:rsidRDefault="00411BE2" w:rsidP="00411BE2">
      <w:pPr>
        <w:spacing w:after="0" w:line="177" w:lineRule="exact"/>
        <w:rPr>
          <w:rFonts w:ascii="Times New Roman" w:hAnsi="Times New Roman" w:cs="Times New Roman"/>
          <w:sz w:val="20"/>
          <w:szCs w:val="20"/>
        </w:rPr>
      </w:pPr>
    </w:p>
    <w:p w14:paraId="342CC82F" w14:textId="77777777" w:rsidR="00411BE2" w:rsidRPr="00E37D33" w:rsidRDefault="00411BE2" w:rsidP="00411BE2">
      <w:pPr>
        <w:tabs>
          <w:tab w:val="left" w:pos="1840"/>
          <w:tab w:val="left" w:pos="8040"/>
        </w:tabs>
        <w:spacing w:after="0" w:line="240" w:lineRule="auto"/>
        <w:rPr>
          <w:rFonts w:ascii="Times New Roman" w:hAnsi="Times New Roman" w:cs="Times New Roman"/>
          <w:sz w:val="20"/>
          <w:szCs w:val="20"/>
        </w:rPr>
      </w:pPr>
      <w:r w:rsidRPr="00E37D33">
        <w:rPr>
          <w:rFonts w:ascii="Arial" w:eastAsia="Arial" w:hAnsi="Arial" w:cs="Arial"/>
          <w:b/>
          <w:bCs/>
          <w:color w:val="FFFFFF"/>
        </w:rPr>
        <w:t>#</w:t>
      </w:r>
      <w:bookmarkStart w:id="2" w:name="_Hlk21508577"/>
      <w:r w:rsidRPr="00E37D33">
        <w:rPr>
          <w:rFonts w:ascii="Times New Roman" w:hAnsi="Times New Roman" w:cs="Times New Roman"/>
          <w:sz w:val="20"/>
          <w:szCs w:val="20"/>
        </w:rPr>
        <w:tab/>
      </w:r>
      <w:r w:rsidRPr="00E37D33">
        <w:rPr>
          <w:rFonts w:ascii="Arial" w:eastAsia="Arial" w:hAnsi="Arial" w:cs="Arial"/>
          <w:b/>
          <w:bCs/>
          <w:color w:val="FFFFFF"/>
        </w:rPr>
        <w:t>How much does each statement apply to you</w:t>
      </w:r>
      <w:r w:rsidRPr="00E37D33">
        <w:rPr>
          <w:rFonts w:ascii="Times New Roman" w:hAnsi="Times New Roman" w:cs="Times New Roman"/>
          <w:sz w:val="20"/>
          <w:szCs w:val="20"/>
        </w:rPr>
        <w:tab/>
      </w:r>
      <w:r w:rsidRPr="00E37D33">
        <w:rPr>
          <w:rFonts w:ascii="Arial" w:eastAsia="Arial" w:hAnsi="Arial" w:cs="Arial"/>
          <w:b/>
          <w:bCs/>
          <w:color w:val="FFFFFF"/>
        </w:rPr>
        <w:t>Mark your score</w:t>
      </w:r>
    </w:p>
    <w:p w14:paraId="3508704B" w14:textId="77777777" w:rsidR="00411BE2" w:rsidRPr="00E37D33" w:rsidRDefault="00411BE2" w:rsidP="00411BE2">
      <w:pPr>
        <w:spacing w:after="0" w:line="20" w:lineRule="exact"/>
        <w:rPr>
          <w:rFonts w:ascii="Times New Roman" w:hAnsi="Times New Roman" w:cs="Times New Roman"/>
          <w:sz w:val="20"/>
          <w:szCs w:val="20"/>
        </w:rPr>
      </w:pPr>
    </w:p>
    <w:bookmarkEnd w:id="2"/>
    <w:p w14:paraId="1FC8B016" w14:textId="77777777" w:rsidR="00411BE2" w:rsidRPr="00E37D33" w:rsidRDefault="00411BE2" w:rsidP="00411BE2">
      <w:pPr>
        <w:spacing w:after="0" w:line="240" w:lineRule="auto"/>
        <w:rPr>
          <w:rFonts w:ascii="Times New Roman" w:hAnsi="Times New Roman" w:cs="Times New Roman"/>
        </w:rPr>
        <w:sectPr w:rsidR="00411BE2" w:rsidRPr="00E37D33">
          <w:pgSz w:w="11900" w:h="16840"/>
          <w:pgMar w:top="817" w:right="960" w:bottom="64" w:left="900" w:header="0" w:footer="0" w:gutter="0"/>
          <w:cols w:space="720" w:equalWidth="0">
            <w:col w:w="10040"/>
          </w:cols>
        </w:sectPr>
      </w:pPr>
    </w:p>
    <w:p w14:paraId="7117F05D" w14:textId="77777777" w:rsidR="00411BE2" w:rsidRPr="00E37D33" w:rsidRDefault="00411BE2" w:rsidP="00411BE2">
      <w:pPr>
        <w:spacing w:after="0" w:line="228" w:lineRule="exact"/>
        <w:rPr>
          <w:rFonts w:ascii="Times New Roman" w:hAnsi="Times New Roman" w:cs="Times New Roman"/>
          <w:sz w:val="20"/>
          <w:szCs w:val="20"/>
        </w:rPr>
      </w:pPr>
    </w:p>
    <w:p w14:paraId="3E6D1EB7" w14:textId="77777777" w:rsidR="00411BE2" w:rsidRPr="00E37D33" w:rsidRDefault="00411BE2" w:rsidP="00411BE2">
      <w:pPr>
        <w:spacing w:after="0" w:line="240" w:lineRule="auto"/>
        <w:rPr>
          <w:rFonts w:ascii="Times New Roman" w:hAnsi="Times New Roman" w:cs="Times New Roman"/>
        </w:rPr>
        <w:sectPr w:rsidR="00411BE2" w:rsidRPr="00E37D33">
          <w:type w:val="continuous"/>
          <w:pgSz w:w="11900" w:h="16840"/>
          <w:pgMar w:top="817" w:right="960" w:bottom="64" w:left="900" w:header="0" w:footer="0" w:gutter="0"/>
          <w:cols w:num="2" w:space="720" w:equalWidth="0">
            <w:col w:w="7540" w:space="520"/>
            <w:col w:w="1980"/>
          </w:cols>
        </w:sectPr>
      </w:pPr>
    </w:p>
    <w:tbl>
      <w:tblPr>
        <w:tblW w:w="0" w:type="auto"/>
        <w:tblInd w:w="10" w:type="dxa"/>
        <w:tblLayout w:type="fixed"/>
        <w:tblCellMar>
          <w:left w:w="0" w:type="dxa"/>
          <w:right w:w="0" w:type="dxa"/>
        </w:tblCellMar>
        <w:tblLook w:val="04A0" w:firstRow="1" w:lastRow="0" w:firstColumn="1" w:lastColumn="0" w:noHBand="0" w:noVBand="1"/>
      </w:tblPr>
      <w:tblGrid>
        <w:gridCol w:w="700"/>
        <w:gridCol w:w="7080"/>
        <w:gridCol w:w="460"/>
        <w:gridCol w:w="440"/>
        <w:gridCol w:w="460"/>
        <w:gridCol w:w="460"/>
        <w:gridCol w:w="460"/>
      </w:tblGrid>
      <w:tr w:rsidR="00411BE2" w:rsidRPr="00E37D33" w14:paraId="0E5EF7A3" w14:textId="77777777" w:rsidTr="0023764D">
        <w:trPr>
          <w:trHeight w:val="421"/>
        </w:trPr>
        <w:tc>
          <w:tcPr>
            <w:tcW w:w="700" w:type="dxa"/>
            <w:tcBorders>
              <w:top w:val="single" w:sz="8" w:space="0" w:color="055297"/>
              <w:left w:val="single" w:sz="8" w:space="0" w:color="055297"/>
              <w:right w:val="single" w:sz="8" w:space="0" w:color="055297"/>
            </w:tcBorders>
            <w:shd w:val="clear" w:color="auto" w:fill="E5FAFF"/>
            <w:vAlign w:val="bottom"/>
          </w:tcPr>
          <w:p w14:paraId="7B4020ED" w14:textId="77777777" w:rsidR="00411BE2" w:rsidRPr="00E37D33" w:rsidRDefault="00411BE2" w:rsidP="0023764D">
            <w:pPr>
              <w:spacing w:after="0" w:line="240" w:lineRule="auto"/>
              <w:ind w:right="112"/>
              <w:jc w:val="right"/>
              <w:rPr>
                <w:rFonts w:ascii="Times New Roman" w:hAnsi="Times New Roman" w:cs="Times New Roman"/>
                <w:sz w:val="20"/>
                <w:szCs w:val="20"/>
              </w:rPr>
            </w:pPr>
            <w:r w:rsidRPr="00E37D33">
              <w:rPr>
                <w:rFonts w:ascii="Arial" w:eastAsia="Arial" w:hAnsi="Arial" w:cs="Arial"/>
                <w:b/>
                <w:bCs/>
                <w:color w:val="055297"/>
              </w:rPr>
              <w:lastRenderedPageBreak/>
              <w:t>26</w:t>
            </w:r>
          </w:p>
        </w:tc>
        <w:tc>
          <w:tcPr>
            <w:tcW w:w="7080" w:type="dxa"/>
            <w:tcBorders>
              <w:top w:val="single" w:sz="8" w:space="0" w:color="055297"/>
              <w:right w:val="single" w:sz="8" w:space="0" w:color="055297"/>
            </w:tcBorders>
            <w:shd w:val="clear" w:color="auto" w:fill="E5FAFF"/>
            <w:vAlign w:val="bottom"/>
          </w:tcPr>
          <w:p w14:paraId="663C2B1E"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always know when I'm being unreasonable</w:t>
            </w:r>
          </w:p>
        </w:tc>
        <w:tc>
          <w:tcPr>
            <w:tcW w:w="460" w:type="dxa"/>
            <w:tcBorders>
              <w:top w:val="single" w:sz="8" w:space="0" w:color="055297"/>
              <w:right w:val="single" w:sz="8" w:space="0" w:color="055297"/>
            </w:tcBorders>
            <w:shd w:val="clear" w:color="auto" w:fill="E5FAFF"/>
            <w:vAlign w:val="bottom"/>
          </w:tcPr>
          <w:p w14:paraId="2D4F0407"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top w:val="single" w:sz="8" w:space="0" w:color="055297"/>
              <w:right w:val="single" w:sz="8" w:space="0" w:color="055297"/>
            </w:tcBorders>
            <w:shd w:val="clear" w:color="auto" w:fill="E5FAFF"/>
            <w:vAlign w:val="bottom"/>
          </w:tcPr>
          <w:p w14:paraId="4B5A4A1F"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top w:val="single" w:sz="8" w:space="0" w:color="055297"/>
              <w:right w:val="single" w:sz="8" w:space="0" w:color="055297"/>
            </w:tcBorders>
            <w:shd w:val="clear" w:color="auto" w:fill="E5FAFF"/>
            <w:vAlign w:val="bottom"/>
          </w:tcPr>
          <w:p w14:paraId="61DA6F56"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top w:val="single" w:sz="8" w:space="0" w:color="055297"/>
              <w:right w:val="single" w:sz="8" w:space="0" w:color="055297"/>
            </w:tcBorders>
            <w:shd w:val="clear" w:color="auto" w:fill="E5FAFF"/>
            <w:vAlign w:val="bottom"/>
          </w:tcPr>
          <w:p w14:paraId="13EE1B8C"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top w:val="single" w:sz="8" w:space="0" w:color="055297"/>
              <w:right w:val="single" w:sz="8" w:space="0" w:color="055297"/>
            </w:tcBorders>
            <w:shd w:val="clear" w:color="auto" w:fill="E5FAFF"/>
            <w:vAlign w:val="bottom"/>
          </w:tcPr>
          <w:p w14:paraId="30A39384"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7FB40463" w14:textId="77777777" w:rsidTr="0023764D">
        <w:trPr>
          <w:trHeight w:val="68"/>
        </w:trPr>
        <w:tc>
          <w:tcPr>
            <w:tcW w:w="700" w:type="dxa"/>
            <w:tcBorders>
              <w:left w:val="single" w:sz="8" w:space="0" w:color="055297"/>
              <w:bottom w:val="single" w:sz="8" w:space="0" w:color="055297"/>
              <w:right w:val="single" w:sz="8" w:space="0" w:color="055297"/>
            </w:tcBorders>
            <w:shd w:val="clear" w:color="auto" w:fill="E5FAFF"/>
            <w:vAlign w:val="bottom"/>
          </w:tcPr>
          <w:p w14:paraId="6C4EE308"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shd w:val="clear" w:color="auto" w:fill="E5FAFF"/>
            <w:vAlign w:val="bottom"/>
          </w:tcPr>
          <w:p w14:paraId="29689A4D"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2CF44122"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shd w:val="clear" w:color="auto" w:fill="E5FAFF"/>
            <w:vAlign w:val="bottom"/>
          </w:tcPr>
          <w:p w14:paraId="317381EE"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374C535D"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0626F0B4"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1EECDBAB"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3A4BF59F" w14:textId="77777777" w:rsidTr="0023764D">
        <w:trPr>
          <w:trHeight w:val="406"/>
        </w:trPr>
        <w:tc>
          <w:tcPr>
            <w:tcW w:w="700" w:type="dxa"/>
            <w:tcBorders>
              <w:left w:val="single" w:sz="8" w:space="0" w:color="055297"/>
              <w:right w:val="single" w:sz="8" w:space="0" w:color="055297"/>
            </w:tcBorders>
            <w:vAlign w:val="bottom"/>
          </w:tcPr>
          <w:p w14:paraId="38193EEE" w14:textId="77777777" w:rsidR="00411BE2" w:rsidRPr="00E37D33" w:rsidRDefault="00411BE2" w:rsidP="0023764D">
            <w:pPr>
              <w:spacing w:after="0" w:line="240" w:lineRule="auto"/>
              <w:ind w:right="112"/>
              <w:jc w:val="right"/>
              <w:rPr>
                <w:rFonts w:ascii="Times New Roman" w:hAnsi="Times New Roman" w:cs="Times New Roman"/>
                <w:sz w:val="20"/>
                <w:szCs w:val="20"/>
              </w:rPr>
            </w:pPr>
            <w:r w:rsidRPr="00E37D33">
              <w:rPr>
                <w:rFonts w:ascii="Arial" w:eastAsia="Arial" w:hAnsi="Arial" w:cs="Arial"/>
                <w:b/>
                <w:bCs/>
                <w:color w:val="055297"/>
              </w:rPr>
              <w:t>27</w:t>
            </w:r>
          </w:p>
        </w:tc>
        <w:tc>
          <w:tcPr>
            <w:tcW w:w="7080" w:type="dxa"/>
            <w:tcBorders>
              <w:right w:val="single" w:sz="8" w:space="0" w:color="055297"/>
            </w:tcBorders>
            <w:vAlign w:val="bottom"/>
          </w:tcPr>
          <w:p w14:paraId="3B8FF8C4"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can consciously alter my frame of mind or mood</w:t>
            </w:r>
          </w:p>
        </w:tc>
        <w:tc>
          <w:tcPr>
            <w:tcW w:w="460" w:type="dxa"/>
            <w:tcBorders>
              <w:right w:val="single" w:sz="8" w:space="0" w:color="055297"/>
            </w:tcBorders>
            <w:vAlign w:val="bottom"/>
          </w:tcPr>
          <w:p w14:paraId="1D475BE9"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vAlign w:val="bottom"/>
          </w:tcPr>
          <w:p w14:paraId="559DB1EA"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vAlign w:val="bottom"/>
          </w:tcPr>
          <w:p w14:paraId="1DBF47A9"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vAlign w:val="bottom"/>
          </w:tcPr>
          <w:p w14:paraId="4E2CD637"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vAlign w:val="bottom"/>
          </w:tcPr>
          <w:p w14:paraId="2922E22F"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5F4636A8" w14:textId="77777777" w:rsidTr="0023764D">
        <w:trPr>
          <w:trHeight w:val="68"/>
        </w:trPr>
        <w:tc>
          <w:tcPr>
            <w:tcW w:w="700" w:type="dxa"/>
            <w:tcBorders>
              <w:left w:val="single" w:sz="8" w:space="0" w:color="055297"/>
              <w:bottom w:val="single" w:sz="8" w:space="0" w:color="055297"/>
              <w:right w:val="single" w:sz="8" w:space="0" w:color="055297"/>
            </w:tcBorders>
            <w:vAlign w:val="bottom"/>
          </w:tcPr>
          <w:p w14:paraId="0F1AB8B8"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vAlign w:val="bottom"/>
          </w:tcPr>
          <w:p w14:paraId="0F2D2A29"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52B72D07"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vAlign w:val="bottom"/>
          </w:tcPr>
          <w:p w14:paraId="58473FFB"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406E633D"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65E1F9F1"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293E8A23"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351CBA3E" w14:textId="77777777" w:rsidTr="0023764D">
        <w:trPr>
          <w:trHeight w:val="401"/>
        </w:trPr>
        <w:tc>
          <w:tcPr>
            <w:tcW w:w="700" w:type="dxa"/>
            <w:tcBorders>
              <w:left w:val="single" w:sz="8" w:space="0" w:color="055297"/>
              <w:right w:val="single" w:sz="8" w:space="0" w:color="055297"/>
            </w:tcBorders>
            <w:shd w:val="clear" w:color="auto" w:fill="E5FAFF"/>
            <w:vAlign w:val="bottom"/>
          </w:tcPr>
          <w:p w14:paraId="23ABB1FC" w14:textId="77777777" w:rsidR="00411BE2" w:rsidRPr="00E37D33" w:rsidRDefault="00411BE2" w:rsidP="0023764D">
            <w:pPr>
              <w:spacing w:after="0" w:line="240" w:lineRule="auto"/>
              <w:ind w:right="112"/>
              <w:jc w:val="right"/>
              <w:rPr>
                <w:rFonts w:ascii="Times New Roman" w:hAnsi="Times New Roman" w:cs="Times New Roman"/>
                <w:sz w:val="20"/>
                <w:szCs w:val="20"/>
              </w:rPr>
            </w:pPr>
            <w:r w:rsidRPr="00E37D33">
              <w:rPr>
                <w:rFonts w:ascii="Arial" w:eastAsia="Arial" w:hAnsi="Arial" w:cs="Arial"/>
                <w:b/>
                <w:bCs/>
                <w:color w:val="055297"/>
              </w:rPr>
              <w:t>28</w:t>
            </w:r>
          </w:p>
        </w:tc>
        <w:tc>
          <w:tcPr>
            <w:tcW w:w="7080" w:type="dxa"/>
            <w:tcBorders>
              <w:right w:val="single" w:sz="8" w:space="0" w:color="055297"/>
            </w:tcBorders>
            <w:shd w:val="clear" w:color="auto" w:fill="E5FAFF"/>
            <w:vAlign w:val="bottom"/>
          </w:tcPr>
          <w:p w14:paraId="0CD7DA0E"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believe you should do the difficult things first</w:t>
            </w:r>
          </w:p>
        </w:tc>
        <w:tc>
          <w:tcPr>
            <w:tcW w:w="460" w:type="dxa"/>
            <w:tcBorders>
              <w:right w:val="single" w:sz="8" w:space="0" w:color="055297"/>
            </w:tcBorders>
            <w:shd w:val="clear" w:color="auto" w:fill="E5FAFF"/>
            <w:vAlign w:val="bottom"/>
          </w:tcPr>
          <w:p w14:paraId="4FD505D4"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shd w:val="clear" w:color="auto" w:fill="E5FAFF"/>
            <w:vAlign w:val="bottom"/>
          </w:tcPr>
          <w:p w14:paraId="3A4D7F71"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shd w:val="clear" w:color="auto" w:fill="E5FAFF"/>
            <w:vAlign w:val="bottom"/>
          </w:tcPr>
          <w:p w14:paraId="4A1EDB55"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shd w:val="clear" w:color="auto" w:fill="E5FAFF"/>
            <w:vAlign w:val="bottom"/>
          </w:tcPr>
          <w:p w14:paraId="1CD11815"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shd w:val="clear" w:color="auto" w:fill="E5FAFF"/>
            <w:vAlign w:val="bottom"/>
          </w:tcPr>
          <w:p w14:paraId="1C95AD0E"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43F82430" w14:textId="77777777" w:rsidTr="0023764D">
        <w:trPr>
          <w:trHeight w:val="68"/>
        </w:trPr>
        <w:tc>
          <w:tcPr>
            <w:tcW w:w="700" w:type="dxa"/>
            <w:tcBorders>
              <w:left w:val="single" w:sz="8" w:space="0" w:color="055297"/>
              <w:bottom w:val="single" w:sz="8" w:space="0" w:color="055297"/>
              <w:right w:val="single" w:sz="8" w:space="0" w:color="055297"/>
            </w:tcBorders>
            <w:shd w:val="clear" w:color="auto" w:fill="E5FAFF"/>
            <w:vAlign w:val="bottom"/>
          </w:tcPr>
          <w:p w14:paraId="2A21B34B"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shd w:val="clear" w:color="auto" w:fill="E5FAFF"/>
            <w:vAlign w:val="bottom"/>
          </w:tcPr>
          <w:p w14:paraId="69E804C2"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050B6F61"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shd w:val="clear" w:color="auto" w:fill="E5FAFF"/>
            <w:vAlign w:val="bottom"/>
          </w:tcPr>
          <w:p w14:paraId="22BC9B1B"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38971D7F"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18535DF1"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5147A0FE"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777BCE16" w14:textId="77777777" w:rsidTr="0023764D">
        <w:trPr>
          <w:trHeight w:val="406"/>
        </w:trPr>
        <w:tc>
          <w:tcPr>
            <w:tcW w:w="700" w:type="dxa"/>
            <w:tcBorders>
              <w:left w:val="single" w:sz="8" w:space="0" w:color="055297"/>
              <w:right w:val="single" w:sz="8" w:space="0" w:color="055297"/>
            </w:tcBorders>
            <w:vAlign w:val="bottom"/>
          </w:tcPr>
          <w:p w14:paraId="21911F34" w14:textId="77777777" w:rsidR="00411BE2" w:rsidRPr="00E37D33" w:rsidRDefault="00411BE2" w:rsidP="0023764D">
            <w:pPr>
              <w:spacing w:after="0" w:line="240" w:lineRule="auto"/>
              <w:ind w:right="112"/>
              <w:jc w:val="right"/>
              <w:rPr>
                <w:rFonts w:ascii="Times New Roman" w:hAnsi="Times New Roman" w:cs="Times New Roman"/>
                <w:sz w:val="20"/>
                <w:szCs w:val="20"/>
              </w:rPr>
            </w:pPr>
            <w:r w:rsidRPr="00E37D33">
              <w:rPr>
                <w:rFonts w:ascii="Arial" w:eastAsia="Arial" w:hAnsi="Arial" w:cs="Arial"/>
                <w:b/>
                <w:bCs/>
                <w:color w:val="055297"/>
              </w:rPr>
              <w:t>29</w:t>
            </w:r>
          </w:p>
        </w:tc>
        <w:tc>
          <w:tcPr>
            <w:tcW w:w="7080" w:type="dxa"/>
            <w:tcBorders>
              <w:right w:val="single" w:sz="8" w:space="0" w:color="055297"/>
            </w:tcBorders>
            <w:vAlign w:val="bottom"/>
          </w:tcPr>
          <w:p w14:paraId="5766D898"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Other individuals are not 'difficult' just 'different'</w:t>
            </w:r>
          </w:p>
        </w:tc>
        <w:tc>
          <w:tcPr>
            <w:tcW w:w="460" w:type="dxa"/>
            <w:tcBorders>
              <w:right w:val="single" w:sz="8" w:space="0" w:color="055297"/>
            </w:tcBorders>
            <w:vAlign w:val="bottom"/>
          </w:tcPr>
          <w:p w14:paraId="1F901CBB"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vAlign w:val="bottom"/>
          </w:tcPr>
          <w:p w14:paraId="76AAFFC8"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vAlign w:val="bottom"/>
          </w:tcPr>
          <w:p w14:paraId="1923914C"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vAlign w:val="bottom"/>
          </w:tcPr>
          <w:p w14:paraId="0489CAFC"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vAlign w:val="bottom"/>
          </w:tcPr>
          <w:p w14:paraId="353CC5C4"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3BC9966D" w14:textId="77777777" w:rsidTr="0023764D">
        <w:trPr>
          <w:trHeight w:val="68"/>
        </w:trPr>
        <w:tc>
          <w:tcPr>
            <w:tcW w:w="700" w:type="dxa"/>
            <w:tcBorders>
              <w:left w:val="single" w:sz="8" w:space="0" w:color="055297"/>
              <w:bottom w:val="single" w:sz="8" w:space="0" w:color="055297"/>
              <w:right w:val="single" w:sz="8" w:space="0" w:color="055297"/>
            </w:tcBorders>
            <w:vAlign w:val="bottom"/>
          </w:tcPr>
          <w:p w14:paraId="639E12AF"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vAlign w:val="bottom"/>
          </w:tcPr>
          <w:p w14:paraId="423FA49B"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1E9AB0C4"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vAlign w:val="bottom"/>
          </w:tcPr>
          <w:p w14:paraId="2F7C1C9B"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47623223"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1D2A3BAA"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783F9F27"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31B1E8CF" w14:textId="77777777" w:rsidTr="0023764D">
        <w:trPr>
          <w:trHeight w:val="401"/>
        </w:trPr>
        <w:tc>
          <w:tcPr>
            <w:tcW w:w="700" w:type="dxa"/>
            <w:tcBorders>
              <w:left w:val="single" w:sz="8" w:space="0" w:color="055297"/>
              <w:right w:val="single" w:sz="8" w:space="0" w:color="055297"/>
            </w:tcBorders>
            <w:shd w:val="clear" w:color="auto" w:fill="E5FAFF"/>
            <w:vAlign w:val="bottom"/>
          </w:tcPr>
          <w:p w14:paraId="3F9CA5CB" w14:textId="77777777" w:rsidR="00411BE2" w:rsidRPr="00E37D33" w:rsidRDefault="00411BE2" w:rsidP="0023764D">
            <w:pPr>
              <w:spacing w:after="0" w:line="240" w:lineRule="auto"/>
              <w:ind w:right="112"/>
              <w:jc w:val="right"/>
              <w:rPr>
                <w:rFonts w:ascii="Times New Roman" w:hAnsi="Times New Roman" w:cs="Times New Roman"/>
                <w:sz w:val="20"/>
                <w:szCs w:val="20"/>
              </w:rPr>
            </w:pPr>
            <w:r w:rsidRPr="00E37D33">
              <w:rPr>
                <w:rFonts w:ascii="Arial" w:eastAsia="Arial" w:hAnsi="Arial" w:cs="Arial"/>
                <w:b/>
                <w:bCs/>
                <w:color w:val="055297"/>
              </w:rPr>
              <w:t>30</w:t>
            </w:r>
          </w:p>
        </w:tc>
        <w:tc>
          <w:tcPr>
            <w:tcW w:w="7080" w:type="dxa"/>
            <w:tcBorders>
              <w:right w:val="single" w:sz="8" w:space="0" w:color="055297"/>
            </w:tcBorders>
            <w:shd w:val="clear" w:color="auto" w:fill="E5FAFF"/>
            <w:vAlign w:val="bottom"/>
          </w:tcPr>
          <w:p w14:paraId="7791408C"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need a variety of work colleagues to make my job interesting</w:t>
            </w:r>
          </w:p>
        </w:tc>
        <w:tc>
          <w:tcPr>
            <w:tcW w:w="460" w:type="dxa"/>
            <w:tcBorders>
              <w:right w:val="single" w:sz="8" w:space="0" w:color="055297"/>
            </w:tcBorders>
            <w:shd w:val="clear" w:color="auto" w:fill="E5FAFF"/>
            <w:vAlign w:val="bottom"/>
          </w:tcPr>
          <w:p w14:paraId="1A6638F7"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shd w:val="clear" w:color="auto" w:fill="E5FAFF"/>
            <w:vAlign w:val="bottom"/>
          </w:tcPr>
          <w:p w14:paraId="5EA42A2E"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shd w:val="clear" w:color="auto" w:fill="E5FAFF"/>
            <w:vAlign w:val="bottom"/>
          </w:tcPr>
          <w:p w14:paraId="5AF3075E"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shd w:val="clear" w:color="auto" w:fill="E5FAFF"/>
            <w:vAlign w:val="bottom"/>
          </w:tcPr>
          <w:p w14:paraId="386E8720"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shd w:val="clear" w:color="auto" w:fill="E5FAFF"/>
            <w:vAlign w:val="bottom"/>
          </w:tcPr>
          <w:p w14:paraId="0342B8A3"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30EB7D64" w14:textId="77777777" w:rsidTr="0023764D">
        <w:trPr>
          <w:trHeight w:val="68"/>
        </w:trPr>
        <w:tc>
          <w:tcPr>
            <w:tcW w:w="700" w:type="dxa"/>
            <w:tcBorders>
              <w:left w:val="single" w:sz="8" w:space="0" w:color="055297"/>
              <w:bottom w:val="single" w:sz="8" w:space="0" w:color="055297"/>
              <w:right w:val="single" w:sz="8" w:space="0" w:color="055297"/>
            </w:tcBorders>
            <w:shd w:val="clear" w:color="auto" w:fill="E5FAFF"/>
            <w:vAlign w:val="bottom"/>
          </w:tcPr>
          <w:p w14:paraId="113D0B65"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shd w:val="clear" w:color="auto" w:fill="E5FAFF"/>
            <w:vAlign w:val="bottom"/>
          </w:tcPr>
          <w:p w14:paraId="6DEAE307"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67146C5E"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shd w:val="clear" w:color="auto" w:fill="E5FAFF"/>
            <w:vAlign w:val="bottom"/>
          </w:tcPr>
          <w:p w14:paraId="158E307C"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0AE6D2D3"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5432B0F5"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37BB8BB5"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4BF34F14" w14:textId="77777777" w:rsidTr="0023764D">
        <w:trPr>
          <w:trHeight w:val="406"/>
        </w:trPr>
        <w:tc>
          <w:tcPr>
            <w:tcW w:w="700" w:type="dxa"/>
            <w:tcBorders>
              <w:left w:val="single" w:sz="8" w:space="0" w:color="055297"/>
              <w:right w:val="single" w:sz="8" w:space="0" w:color="055297"/>
            </w:tcBorders>
            <w:vAlign w:val="bottom"/>
          </w:tcPr>
          <w:p w14:paraId="5536289D" w14:textId="77777777" w:rsidR="00411BE2" w:rsidRPr="00E37D33" w:rsidRDefault="00411BE2" w:rsidP="0023764D">
            <w:pPr>
              <w:spacing w:after="0" w:line="240" w:lineRule="auto"/>
              <w:ind w:right="112"/>
              <w:jc w:val="right"/>
              <w:rPr>
                <w:rFonts w:ascii="Times New Roman" w:hAnsi="Times New Roman" w:cs="Times New Roman"/>
                <w:sz w:val="20"/>
                <w:szCs w:val="20"/>
              </w:rPr>
            </w:pPr>
            <w:r w:rsidRPr="00E37D33">
              <w:rPr>
                <w:rFonts w:ascii="Arial" w:eastAsia="Arial" w:hAnsi="Arial" w:cs="Arial"/>
                <w:b/>
                <w:bCs/>
                <w:color w:val="055297"/>
              </w:rPr>
              <w:t>31</w:t>
            </w:r>
          </w:p>
        </w:tc>
        <w:tc>
          <w:tcPr>
            <w:tcW w:w="7080" w:type="dxa"/>
            <w:tcBorders>
              <w:right w:val="single" w:sz="8" w:space="0" w:color="055297"/>
            </w:tcBorders>
            <w:vAlign w:val="bottom"/>
          </w:tcPr>
          <w:p w14:paraId="19C0ED39"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Awareness of my own emotions is very important to me at all times</w:t>
            </w:r>
          </w:p>
        </w:tc>
        <w:tc>
          <w:tcPr>
            <w:tcW w:w="460" w:type="dxa"/>
            <w:tcBorders>
              <w:right w:val="single" w:sz="8" w:space="0" w:color="055297"/>
            </w:tcBorders>
            <w:vAlign w:val="bottom"/>
          </w:tcPr>
          <w:p w14:paraId="1959638C"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vAlign w:val="bottom"/>
          </w:tcPr>
          <w:p w14:paraId="154CC269"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vAlign w:val="bottom"/>
          </w:tcPr>
          <w:p w14:paraId="3CCAF3BC"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vAlign w:val="bottom"/>
          </w:tcPr>
          <w:p w14:paraId="50F558F9"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vAlign w:val="bottom"/>
          </w:tcPr>
          <w:p w14:paraId="6F6334F3"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3EA19A74" w14:textId="77777777" w:rsidTr="0023764D">
        <w:trPr>
          <w:trHeight w:val="68"/>
        </w:trPr>
        <w:tc>
          <w:tcPr>
            <w:tcW w:w="700" w:type="dxa"/>
            <w:tcBorders>
              <w:left w:val="single" w:sz="8" w:space="0" w:color="055297"/>
              <w:bottom w:val="single" w:sz="8" w:space="0" w:color="055297"/>
              <w:right w:val="single" w:sz="8" w:space="0" w:color="055297"/>
            </w:tcBorders>
            <w:vAlign w:val="bottom"/>
          </w:tcPr>
          <w:p w14:paraId="502D9565"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vAlign w:val="bottom"/>
          </w:tcPr>
          <w:p w14:paraId="7FC92971"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6347C783"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vAlign w:val="bottom"/>
          </w:tcPr>
          <w:p w14:paraId="53BDE958"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37ADBF5E"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1F93504B"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717C0A3C"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10E5A463" w14:textId="77777777" w:rsidTr="0023764D">
        <w:trPr>
          <w:trHeight w:val="401"/>
        </w:trPr>
        <w:tc>
          <w:tcPr>
            <w:tcW w:w="700" w:type="dxa"/>
            <w:tcBorders>
              <w:left w:val="single" w:sz="8" w:space="0" w:color="055297"/>
              <w:right w:val="single" w:sz="8" w:space="0" w:color="055297"/>
            </w:tcBorders>
            <w:shd w:val="clear" w:color="auto" w:fill="E5FAFF"/>
            <w:vAlign w:val="bottom"/>
          </w:tcPr>
          <w:p w14:paraId="58AF3B51" w14:textId="77777777" w:rsidR="00411BE2" w:rsidRPr="00E37D33" w:rsidRDefault="00411BE2" w:rsidP="0023764D">
            <w:pPr>
              <w:spacing w:after="0" w:line="240" w:lineRule="auto"/>
              <w:ind w:right="112"/>
              <w:jc w:val="right"/>
              <w:rPr>
                <w:rFonts w:ascii="Times New Roman" w:hAnsi="Times New Roman" w:cs="Times New Roman"/>
                <w:sz w:val="20"/>
                <w:szCs w:val="20"/>
              </w:rPr>
            </w:pPr>
            <w:r w:rsidRPr="00E37D33">
              <w:rPr>
                <w:rFonts w:ascii="Arial" w:eastAsia="Arial" w:hAnsi="Arial" w:cs="Arial"/>
                <w:b/>
                <w:bCs/>
                <w:color w:val="055297"/>
              </w:rPr>
              <w:t>32</w:t>
            </w:r>
          </w:p>
        </w:tc>
        <w:tc>
          <w:tcPr>
            <w:tcW w:w="7080" w:type="dxa"/>
            <w:tcBorders>
              <w:right w:val="single" w:sz="8" w:space="0" w:color="055297"/>
            </w:tcBorders>
            <w:shd w:val="clear" w:color="auto" w:fill="E5FAFF"/>
            <w:vAlign w:val="bottom"/>
          </w:tcPr>
          <w:p w14:paraId="558370D6"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do not let stressful situations or people affect me once I have left work</w:t>
            </w:r>
          </w:p>
        </w:tc>
        <w:tc>
          <w:tcPr>
            <w:tcW w:w="460" w:type="dxa"/>
            <w:tcBorders>
              <w:right w:val="single" w:sz="8" w:space="0" w:color="055297"/>
            </w:tcBorders>
            <w:shd w:val="clear" w:color="auto" w:fill="E5FAFF"/>
            <w:vAlign w:val="bottom"/>
          </w:tcPr>
          <w:p w14:paraId="2E8C967D"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shd w:val="clear" w:color="auto" w:fill="E5FAFF"/>
            <w:vAlign w:val="bottom"/>
          </w:tcPr>
          <w:p w14:paraId="6275FD98"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shd w:val="clear" w:color="auto" w:fill="E5FAFF"/>
            <w:vAlign w:val="bottom"/>
          </w:tcPr>
          <w:p w14:paraId="638E954C"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shd w:val="clear" w:color="auto" w:fill="E5FAFF"/>
            <w:vAlign w:val="bottom"/>
          </w:tcPr>
          <w:p w14:paraId="70025FB8"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shd w:val="clear" w:color="auto" w:fill="E5FAFF"/>
            <w:vAlign w:val="bottom"/>
          </w:tcPr>
          <w:p w14:paraId="261F1141"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65DDD3B0" w14:textId="77777777" w:rsidTr="0023764D">
        <w:trPr>
          <w:trHeight w:val="68"/>
        </w:trPr>
        <w:tc>
          <w:tcPr>
            <w:tcW w:w="700" w:type="dxa"/>
            <w:tcBorders>
              <w:left w:val="single" w:sz="8" w:space="0" w:color="055297"/>
              <w:bottom w:val="single" w:sz="8" w:space="0" w:color="055297"/>
              <w:right w:val="single" w:sz="8" w:space="0" w:color="055297"/>
            </w:tcBorders>
            <w:shd w:val="clear" w:color="auto" w:fill="E5FAFF"/>
            <w:vAlign w:val="bottom"/>
          </w:tcPr>
          <w:p w14:paraId="54E01F2A"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shd w:val="clear" w:color="auto" w:fill="E5FAFF"/>
            <w:vAlign w:val="bottom"/>
          </w:tcPr>
          <w:p w14:paraId="351866C0"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042A9B16"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shd w:val="clear" w:color="auto" w:fill="E5FAFF"/>
            <w:vAlign w:val="bottom"/>
          </w:tcPr>
          <w:p w14:paraId="718C4B78"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2E382871"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3B74359E"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7439BB92"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402EDA69" w14:textId="77777777" w:rsidTr="0023764D">
        <w:trPr>
          <w:trHeight w:val="406"/>
        </w:trPr>
        <w:tc>
          <w:tcPr>
            <w:tcW w:w="700" w:type="dxa"/>
            <w:tcBorders>
              <w:left w:val="single" w:sz="8" w:space="0" w:color="055297"/>
              <w:right w:val="single" w:sz="8" w:space="0" w:color="055297"/>
            </w:tcBorders>
            <w:vAlign w:val="bottom"/>
          </w:tcPr>
          <w:p w14:paraId="0A0EE653" w14:textId="77777777" w:rsidR="00411BE2" w:rsidRPr="00E37D33" w:rsidRDefault="00411BE2" w:rsidP="0023764D">
            <w:pPr>
              <w:spacing w:after="0" w:line="240" w:lineRule="auto"/>
              <w:ind w:right="112"/>
              <w:jc w:val="right"/>
              <w:rPr>
                <w:rFonts w:ascii="Times New Roman" w:hAnsi="Times New Roman" w:cs="Times New Roman"/>
                <w:sz w:val="20"/>
                <w:szCs w:val="20"/>
              </w:rPr>
            </w:pPr>
            <w:r w:rsidRPr="00E37D33">
              <w:rPr>
                <w:rFonts w:ascii="Arial" w:eastAsia="Arial" w:hAnsi="Arial" w:cs="Arial"/>
                <w:b/>
                <w:bCs/>
                <w:color w:val="055297"/>
              </w:rPr>
              <w:t>33</w:t>
            </w:r>
          </w:p>
        </w:tc>
        <w:tc>
          <w:tcPr>
            <w:tcW w:w="7080" w:type="dxa"/>
            <w:tcBorders>
              <w:right w:val="single" w:sz="8" w:space="0" w:color="055297"/>
            </w:tcBorders>
            <w:vAlign w:val="bottom"/>
          </w:tcPr>
          <w:p w14:paraId="78A6BA64"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Delayed gratification</w:t>
            </w:r>
            <w:r>
              <w:rPr>
                <w:rFonts w:ascii="Arial" w:eastAsia="Arial" w:hAnsi="Arial" w:cs="Arial"/>
                <w:sz w:val="18"/>
                <w:szCs w:val="18"/>
              </w:rPr>
              <w:t xml:space="preserve"> for better future</w:t>
            </w:r>
            <w:r w:rsidRPr="00E37D33">
              <w:rPr>
                <w:rFonts w:ascii="Arial" w:eastAsia="Arial" w:hAnsi="Arial" w:cs="Arial"/>
                <w:sz w:val="18"/>
                <w:szCs w:val="18"/>
              </w:rPr>
              <w:t xml:space="preserve"> is a virtue that I hold to</w:t>
            </w:r>
          </w:p>
        </w:tc>
        <w:tc>
          <w:tcPr>
            <w:tcW w:w="460" w:type="dxa"/>
            <w:tcBorders>
              <w:right w:val="single" w:sz="8" w:space="0" w:color="055297"/>
            </w:tcBorders>
            <w:vAlign w:val="bottom"/>
          </w:tcPr>
          <w:p w14:paraId="2F499008"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vAlign w:val="bottom"/>
          </w:tcPr>
          <w:p w14:paraId="34274691"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vAlign w:val="bottom"/>
          </w:tcPr>
          <w:p w14:paraId="61CB0356"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vAlign w:val="bottom"/>
          </w:tcPr>
          <w:p w14:paraId="444BF234"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vAlign w:val="bottom"/>
          </w:tcPr>
          <w:p w14:paraId="30978750"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5B734B1F" w14:textId="77777777" w:rsidTr="0023764D">
        <w:trPr>
          <w:trHeight w:val="68"/>
        </w:trPr>
        <w:tc>
          <w:tcPr>
            <w:tcW w:w="700" w:type="dxa"/>
            <w:tcBorders>
              <w:left w:val="single" w:sz="8" w:space="0" w:color="055297"/>
              <w:bottom w:val="single" w:sz="8" w:space="0" w:color="055297"/>
              <w:right w:val="single" w:sz="8" w:space="0" w:color="055297"/>
            </w:tcBorders>
            <w:vAlign w:val="bottom"/>
          </w:tcPr>
          <w:p w14:paraId="607DB985"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vAlign w:val="bottom"/>
          </w:tcPr>
          <w:p w14:paraId="5243192E"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7329C8D5"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vAlign w:val="bottom"/>
          </w:tcPr>
          <w:p w14:paraId="250A8C64"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20B8994B"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64DD983A"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2425DBF0"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103DFC6B" w14:textId="77777777" w:rsidTr="0023764D">
        <w:trPr>
          <w:trHeight w:val="401"/>
        </w:trPr>
        <w:tc>
          <w:tcPr>
            <w:tcW w:w="700" w:type="dxa"/>
            <w:tcBorders>
              <w:left w:val="single" w:sz="8" w:space="0" w:color="055297"/>
              <w:right w:val="single" w:sz="8" w:space="0" w:color="055297"/>
            </w:tcBorders>
            <w:shd w:val="clear" w:color="auto" w:fill="E5FAFF"/>
            <w:vAlign w:val="bottom"/>
          </w:tcPr>
          <w:p w14:paraId="7115C24B" w14:textId="77777777" w:rsidR="00411BE2" w:rsidRPr="00E37D33" w:rsidRDefault="00411BE2" w:rsidP="0023764D">
            <w:pPr>
              <w:spacing w:after="0" w:line="240" w:lineRule="auto"/>
              <w:ind w:right="112"/>
              <w:jc w:val="right"/>
              <w:rPr>
                <w:rFonts w:ascii="Times New Roman" w:hAnsi="Times New Roman" w:cs="Times New Roman"/>
                <w:sz w:val="20"/>
                <w:szCs w:val="20"/>
              </w:rPr>
            </w:pPr>
            <w:r w:rsidRPr="00E37D33">
              <w:rPr>
                <w:rFonts w:ascii="Arial" w:eastAsia="Arial" w:hAnsi="Arial" w:cs="Arial"/>
                <w:b/>
                <w:bCs/>
                <w:color w:val="055297"/>
              </w:rPr>
              <w:t>34</w:t>
            </w:r>
          </w:p>
        </w:tc>
        <w:tc>
          <w:tcPr>
            <w:tcW w:w="7080" w:type="dxa"/>
            <w:tcBorders>
              <w:right w:val="single" w:sz="8" w:space="0" w:color="055297"/>
            </w:tcBorders>
            <w:shd w:val="clear" w:color="auto" w:fill="E5FAFF"/>
            <w:vAlign w:val="bottom"/>
          </w:tcPr>
          <w:p w14:paraId="6ACBB5DF"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can understand if I am being unreasonable</w:t>
            </w:r>
          </w:p>
        </w:tc>
        <w:tc>
          <w:tcPr>
            <w:tcW w:w="460" w:type="dxa"/>
            <w:tcBorders>
              <w:right w:val="single" w:sz="8" w:space="0" w:color="055297"/>
            </w:tcBorders>
            <w:shd w:val="clear" w:color="auto" w:fill="E5FAFF"/>
            <w:vAlign w:val="bottom"/>
          </w:tcPr>
          <w:p w14:paraId="240D2B51"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shd w:val="clear" w:color="auto" w:fill="E5FAFF"/>
            <w:vAlign w:val="bottom"/>
          </w:tcPr>
          <w:p w14:paraId="28438D48"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shd w:val="clear" w:color="auto" w:fill="E5FAFF"/>
            <w:vAlign w:val="bottom"/>
          </w:tcPr>
          <w:p w14:paraId="428FC83E"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shd w:val="clear" w:color="auto" w:fill="E5FAFF"/>
            <w:vAlign w:val="bottom"/>
          </w:tcPr>
          <w:p w14:paraId="2101B822"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shd w:val="clear" w:color="auto" w:fill="E5FAFF"/>
            <w:vAlign w:val="bottom"/>
          </w:tcPr>
          <w:p w14:paraId="5A01C060"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156C8453" w14:textId="77777777" w:rsidTr="0023764D">
        <w:trPr>
          <w:trHeight w:val="68"/>
        </w:trPr>
        <w:tc>
          <w:tcPr>
            <w:tcW w:w="700" w:type="dxa"/>
            <w:tcBorders>
              <w:left w:val="single" w:sz="8" w:space="0" w:color="055297"/>
              <w:bottom w:val="single" w:sz="8" w:space="0" w:color="055297"/>
              <w:right w:val="single" w:sz="8" w:space="0" w:color="055297"/>
            </w:tcBorders>
            <w:shd w:val="clear" w:color="auto" w:fill="E5FAFF"/>
            <w:vAlign w:val="bottom"/>
          </w:tcPr>
          <w:p w14:paraId="35094AAC"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shd w:val="clear" w:color="auto" w:fill="E5FAFF"/>
            <w:vAlign w:val="bottom"/>
          </w:tcPr>
          <w:p w14:paraId="40826BFF"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6675E25C"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shd w:val="clear" w:color="auto" w:fill="E5FAFF"/>
            <w:vAlign w:val="bottom"/>
          </w:tcPr>
          <w:p w14:paraId="5379E3A0"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061E42CD"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51F56580"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4E43ADB9"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0489F161" w14:textId="77777777" w:rsidTr="0023764D">
        <w:trPr>
          <w:trHeight w:val="406"/>
        </w:trPr>
        <w:tc>
          <w:tcPr>
            <w:tcW w:w="700" w:type="dxa"/>
            <w:tcBorders>
              <w:left w:val="single" w:sz="8" w:space="0" w:color="055297"/>
              <w:right w:val="single" w:sz="8" w:space="0" w:color="055297"/>
            </w:tcBorders>
            <w:vAlign w:val="bottom"/>
          </w:tcPr>
          <w:p w14:paraId="7F1D3020" w14:textId="77777777" w:rsidR="00411BE2" w:rsidRPr="00E37D33" w:rsidRDefault="00411BE2" w:rsidP="0023764D">
            <w:pPr>
              <w:spacing w:after="0" w:line="240" w:lineRule="auto"/>
              <w:ind w:right="112"/>
              <w:jc w:val="right"/>
              <w:rPr>
                <w:rFonts w:ascii="Times New Roman" w:hAnsi="Times New Roman" w:cs="Times New Roman"/>
                <w:sz w:val="20"/>
                <w:szCs w:val="20"/>
              </w:rPr>
            </w:pPr>
            <w:r w:rsidRPr="00E37D33">
              <w:rPr>
                <w:rFonts w:ascii="Arial" w:eastAsia="Arial" w:hAnsi="Arial" w:cs="Arial"/>
                <w:b/>
                <w:bCs/>
                <w:color w:val="055297"/>
              </w:rPr>
              <w:t>35</w:t>
            </w:r>
          </w:p>
        </w:tc>
        <w:tc>
          <w:tcPr>
            <w:tcW w:w="7080" w:type="dxa"/>
            <w:tcBorders>
              <w:right w:val="single" w:sz="8" w:space="0" w:color="055297"/>
            </w:tcBorders>
            <w:vAlign w:val="bottom"/>
          </w:tcPr>
          <w:p w14:paraId="1DCC42DF"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like to ask questions to find out what it is important to people</w:t>
            </w:r>
          </w:p>
        </w:tc>
        <w:tc>
          <w:tcPr>
            <w:tcW w:w="460" w:type="dxa"/>
            <w:tcBorders>
              <w:right w:val="single" w:sz="8" w:space="0" w:color="055297"/>
            </w:tcBorders>
            <w:vAlign w:val="bottom"/>
          </w:tcPr>
          <w:p w14:paraId="402E399B"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vAlign w:val="bottom"/>
          </w:tcPr>
          <w:p w14:paraId="4864CBEB"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vAlign w:val="bottom"/>
          </w:tcPr>
          <w:p w14:paraId="5DEFE3B1"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vAlign w:val="bottom"/>
          </w:tcPr>
          <w:p w14:paraId="56FED7AA"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vAlign w:val="bottom"/>
          </w:tcPr>
          <w:p w14:paraId="09A470D9"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7D2823B7" w14:textId="77777777" w:rsidTr="0023764D">
        <w:trPr>
          <w:trHeight w:val="68"/>
        </w:trPr>
        <w:tc>
          <w:tcPr>
            <w:tcW w:w="700" w:type="dxa"/>
            <w:tcBorders>
              <w:left w:val="single" w:sz="8" w:space="0" w:color="055297"/>
              <w:bottom w:val="single" w:sz="8" w:space="0" w:color="055297"/>
              <w:right w:val="single" w:sz="8" w:space="0" w:color="055297"/>
            </w:tcBorders>
            <w:vAlign w:val="bottom"/>
          </w:tcPr>
          <w:p w14:paraId="3AFDC0B9"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vAlign w:val="bottom"/>
          </w:tcPr>
          <w:p w14:paraId="33D752AC"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668B65AD"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vAlign w:val="bottom"/>
          </w:tcPr>
          <w:p w14:paraId="0CC88BD9"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04A9A9D3"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7BE4BAA5"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10D95896"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71EABD32" w14:textId="77777777" w:rsidTr="0023764D">
        <w:trPr>
          <w:trHeight w:val="401"/>
        </w:trPr>
        <w:tc>
          <w:tcPr>
            <w:tcW w:w="700" w:type="dxa"/>
            <w:tcBorders>
              <w:left w:val="single" w:sz="8" w:space="0" w:color="055297"/>
              <w:right w:val="single" w:sz="8" w:space="0" w:color="055297"/>
            </w:tcBorders>
            <w:shd w:val="clear" w:color="auto" w:fill="E5FAFF"/>
            <w:vAlign w:val="bottom"/>
          </w:tcPr>
          <w:p w14:paraId="07EF30A6" w14:textId="77777777" w:rsidR="00411BE2" w:rsidRPr="00E37D33" w:rsidRDefault="00411BE2" w:rsidP="0023764D">
            <w:pPr>
              <w:spacing w:after="0" w:line="240" w:lineRule="auto"/>
              <w:ind w:right="112"/>
              <w:jc w:val="right"/>
              <w:rPr>
                <w:rFonts w:ascii="Times New Roman" w:hAnsi="Times New Roman" w:cs="Times New Roman"/>
                <w:sz w:val="20"/>
                <w:szCs w:val="20"/>
              </w:rPr>
            </w:pPr>
            <w:r w:rsidRPr="00E37D33">
              <w:rPr>
                <w:rFonts w:ascii="Arial" w:eastAsia="Arial" w:hAnsi="Arial" w:cs="Arial"/>
                <w:b/>
                <w:bCs/>
                <w:color w:val="055297"/>
              </w:rPr>
              <w:t>36</w:t>
            </w:r>
          </w:p>
        </w:tc>
        <w:tc>
          <w:tcPr>
            <w:tcW w:w="7080" w:type="dxa"/>
            <w:tcBorders>
              <w:right w:val="single" w:sz="8" w:space="0" w:color="055297"/>
            </w:tcBorders>
            <w:shd w:val="clear" w:color="auto" w:fill="E5FAFF"/>
            <w:vAlign w:val="bottom"/>
          </w:tcPr>
          <w:p w14:paraId="7E2A0BDF"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can tell if someone has upset or annoyed me</w:t>
            </w:r>
          </w:p>
        </w:tc>
        <w:tc>
          <w:tcPr>
            <w:tcW w:w="460" w:type="dxa"/>
            <w:tcBorders>
              <w:right w:val="single" w:sz="8" w:space="0" w:color="055297"/>
            </w:tcBorders>
            <w:shd w:val="clear" w:color="auto" w:fill="E5FAFF"/>
            <w:vAlign w:val="bottom"/>
          </w:tcPr>
          <w:p w14:paraId="2E16535D"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shd w:val="clear" w:color="auto" w:fill="E5FAFF"/>
            <w:vAlign w:val="bottom"/>
          </w:tcPr>
          <w:p w14:paraId="2988D940"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shd w:val="clear" w:color="auto" w:fill="E5FAFF"/>
            <w:vAlign w:val="bottom"/>
          </w:tcPr>
          <w:p w14:paraId="02032427"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shd w:val="clear" w:color="auto" w:fill="E5FAFF"/>
            <w:vAlign w:val="bottom"/>
          </w:tcPr>
          <w:p w14:paraId="4D8E8C9D"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shd w:val="clear" w:color="auto" w:fill="E5FAFF"/>
            <w:vAlign w:val="bottom"/>
          </w:tcPr>
          <w:p w14:paraId="70B52F76"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2E4DC2E3" w14:textId="77777777" w:rsidTr="0023764D">
        <w:trPr>
          <w:trHeight w:val="68"/>
        </w:trPr>
        <w:tc>
          <w:tcPr>
            <w:tcW w:w="700" w:type="dxa"/>
            <w:tcBorders>
              <w:left w:val="single" w:sz="8" w:space="0" w:color="055297"/>
              <w:bottom w:val="single" w:sz="8" w:space="0" w:color="055297"/>
              <w:right w:val="single" w:sz="8" w:space="0" w:color="055297"/>
            </w:tcBorders>
            <w:shd w:val="clear" w:color="auto" w:fill="E5FAFF"/>
            <w:vAlign w:val="bottom"/>
          </w:tcPr>
          <w:p w14:paraId="556926C4"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shd w:val="clear" w:color="auto" w:fill="E5FAFF"/>
            <w:vAlign w:val="bottom"/>
          </w:tcPr>
          <w:p w14:paraId="3E0113EE"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4A666C6C"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shd w:val="clear" w:color="auto" w:fill="E5FAFF"/>
            <w:vAlign w:val="bottom"/>
          </w:tcPr>
          <w:p w14:paraId="565A58B4"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6309D9B0"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0BF12F26"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3EAA8219"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105E8C64" w14:textId="77777777" w:rsidTr="0023764D">
        <w:trPr>
          <w:trHeight w:val="406"/>
        </w:trPr>
        <w:tc>
          <w:tcPr>
            <w:tcW w:w="700" w:type="dxa"/>
            <w:tcBorders>
              <w:left w:val="single" w:sz="8" w:space="0" w:color="055297"/>
              <w:right w:val="single" w:sz="8" w:space="0" w:color="055297"/>
            </w:tcBorders>
            <w:vAlign w:val="bottom"/>
          </w:tcPr>
          <w:p w14:paraId="783A5514" w14:textId="77777777" w:rsidR="00411BE2" w:rsidRPr="00E37D33" w:rsidRDefault="00411BE2" w:rsidP="0023764D">
            <w:pPr>
              <w:spacing w:after="0" w:line="240" w:lineRule="auto"/>
              <w:ind w:right="112"/>
              <w:jc w:val="right"/>
              <w:rPr>
                <w:rFonts w:ascii="Times New Roman" w:hAnsi="Times New Roman" w:cs="Times New Roman"/>
                <w:sz w:val="20"/>
                <w:szCs w:val="20"/>
              </w:rPr>
            </w:pPr>
            <w:r w:rsidRPr="00E37D33">
              <w:rPr>
                <w:rFonts w:ascii="Arial" w:eastAsia="Arial" w:hAnsi="Arial" w:cs="Arial"/>
                <w:b/>
                <w:bCs/>
                <w:color w:val="055297"/>
              </w:rPr>
              <w:t>37</w:t>
            </w:r>
          </w:p>
        </w:tc>
        <w:tc>
          <w:tcPr>
            <w:tcW w:w="7080" w:type="dxa"/>
            <w:tcBorders>
              <w:right w:val="single" w:sz="8" w:space="0" w:color="055297"/>
            </w:tcBorders>
            <w:vAlign w:val="bottom"/>
          </w:tcPr>
          <w:p w14:paraId="70DEDF91"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rarely worry about work or life in general</w:t>
            </w:r>
          </w:p>
        </w:tc>
        <w:tc>
          <w:tcPr>
            <w:tcW w:w="460" w:type="dxa"/>
            <w:tcBorders>
              <w:right w:val="single" w:sz="8" w:space="0" w:color="055297"/>
            </w:tcBorders>
            <w:vAlign w:val="bottom"/>
          </w:tcPr>
          <w:p w14:paraId="3133AEE5"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vAlign w:val="bottom"/>
          </w:tcPr>
          <w:p w14:paraId="26C94C5A"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vAlign w:val="bottom"/>
          </w:tcPr>
          <w:p w14:paraId="1382E546"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vAlign w:val="bottom"/>
          </w:tcPr>
          <w:p w14:paraId="1FA27A56"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vAlign w:val="bottom"/>
          </w:tcPr>
          <w:p w14:paraId="373BE8CB"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5E5002FE" w14:textId="77777777" w:rsidTr="0023764D">
        <w:trPr>
          <w:trHeight w:val="68"/>
        </w:trPr>
        <w:tc>
          <w:tcPr>
            <w:tcW w:w="700" w:type="dxa"/>
            <w:tcBorders>
              <w:left w:val="single" w:sz="8" w:space="0" w:color="055297"/>
              <w:bottom w:val="single" w:sz="8" w:space="0" w:color="055297"/>
              <w:right w:val="single" w:sz="8" w:space="0" w:color="055297"/>
            </w:tcBorders>
            <w:vAlign w:val="bottom"/>
          </w:tcPr>
          <w:p w14:paraId="163C873C"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vAlign w:val="bottom"/>
          </w:tcPr>
          <w:p w14:paraId="2B1CD766"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0C802C4A"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vAlign w:val="bottom"/>
          </w:tcPr>
          <w:p w14:paraId="2C2FCA42"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406F025E"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7DBAB96B"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7F6845F0"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3D2776CB" w14:textId="77777777" w:rsidTr="0023764D">
        <w:trPr>
          <w:trHeight w:val="401"/>
        </w:trPr>
        <w:tc>
          <w:tcPr>
            <w:tcW w:w="700" w:type="dxa"/>
            <w:tcBorders>
              <w:left w:val="single" w:sz="8" w:space="0" w:color="055297"/>
              <w:right w:val="single" w:sz="8" w:space="0" w:color="055297"/>
            </w:tcBorders>
            <w:shd w:val="clear" w:color="auto" w:fill="E5FAFF"/>
            <w:vAlign w:val="bottom"/>
          </w:tcPr>
          <w:p w14:paraId="3E8FBF63" w14:textId="77777777" w:rsidR="00411BE2" w:rsidRPr="00E37D33" w:rsidRDefault="00411BE2" w:rsidP="0023764D">
            <w:pPr>
              <w:spacing w:after="0" w:line="240" w:lineRule="auto"/>
              <w:ind w:right="112"/>
              <w:jc w:val="right"/>
              <w:rPr>
                <w:rFonts w:ascii="Times New Roman" w:hAnsi="Times New Roman" w:cs="Times New Roman"/>
                <w:sz w:val="20"/>
                <w:szCs w:val="20"/>
              </w:rPr>
            </w:pPr>
            <w:r w:rsidRPr="00E37D33">
              <w:rPr>
                <w:rFonts w:ascii="Arial" w:eastAsia="Arial" w:hAnsi="Arial" w:cs="Arial"/>
                <w:b/>
                <w:bCs/>
                <w:color w:val="055297"/>
              </w:rPr>
              <w:t>38</w:t>
            </w:r>
          </w:p>
        </w:tc>
        <w:tc>
          <w:tcPr>
            <w:tcW w:w="7080" w:type="dxa"/>
            <w:tcBorders>
              <w:right w:val="single" w:sz="8" w:space="0" w:color="055297"/>
            </w:tcBorders>
            <w:shd w:val="clear" w:color="auto" w:fill="E5FAFF"/>
            <w:vAlign w:val="bottom"/>
          </w:tcPr>
          <w:p w14:paraId="2BAE0F22"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believe in 'Action this Day'</w:t>
            </w:r>
          </w:p>
        </w:tc>
        <w:tc>
          <w:tcPr>
            <w:tcW w:w="460" w:type="dxa"/>
            <w:tcBorders>
              <w:right w:val="single" w:sz="8" w:space="0" w:color="055297"/>
            </w:tcBorders>
            <w:shd w:val="clear" w:color="auto" w:fill="E5FAFF"/>
            <w:vAlign w:val="bottom"/>
          </w:tcPr>
          <w:p w14:paraId="4F8760D8"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shd w:val="clear" w:color="auto" w:fill="E5FAFF"/>
            <w:vAlign w:val="bottom"/>
          </w:tcPr>
          <w:p w14:paraId="179B21FA"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shd w:val="clear" w:color="auto" w:fill="E5FAFF"/>
            <w:vAlign w:val="bottom"/>
          </w:tcPr>
          <w:p w14:paraId="35732FB0"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shd w:val="clear" w:color="auto" w:fill="E5FAFF"/>
            <w:vAlign w:val="bottom"/>
          </w:tcPr>
          <w:p w14:paraId="1EF951CD"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shd w:val="clear" w:color="auto" w:fill="E5FAFF"/>
            <w:vAlign w:val="bottom"/>
          </w:tcPr>
          <w:p w14:paraId="5DC3D74C"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3CA362E9" w14:textId="77777777" w:rsidTr="0023764D">
        <w:trPr>
          <w:trHeight w:val="68"/>
        </w:trPr>
        <w:tc>
          <w:tcPr>
            <w:tcW w:w="700" w:type="dxa"/>
            <w:tcBorders>
              <w:left w:val="single" w:sz="8" w:space="0" w:color="055297"/>
              <w:bottom w:val="single" w:sz="8" w:space="0" w:color="055297"/>
              <w:right w:val="single" w:sz="8" w:space="0" w:color="055297"/>
            </w:tcBorders>
            <w:shd w:val="clear" w:color="auto" w:fill="E5FAFF"/>
            <w:vAlign w:val="bottom"/>
          </w:tcPr>
          <w:p w14:paraId="2E053113"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shd w:val="clear" w:color="auto" w:fill="E5FAFF"/>
            <w:vAlign w:val="bottom"/>
          </w:tcPr>
          <w:p w14:paraId="18386BE3"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478FAFF7"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shd w:val="clear" w:color="auto" w:fill="E5FAFF"/>
            <w:vAlign w:val="bottom"/>
          </w:tcPr>
          <w:p w14:paraId="6E5E8206"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3AAF2494"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6C1B1A1B"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66C55D91"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40B495E2" w14:textId="77777777" w:rsidTr="0023764D">
        <w:trPr>
          <w:trHeight w:val="406"/>
        </w:trPr>
        <w:tc>
          <w:tcPr>
            <w:tcW w:w="700" w:type="dxa"/>
            <w:tcBorders>
              <w:left w:val="single" w:sz="8" w:space="0" w:color="055297"/>
              <w:right w:val="single" w:sz="8" w:space="0" w:color="055297"/>
            </w:tcBorders>
            <w:vAlign w:val="bottom"/>
          </w:tcPr>
          <w:p w14:paraId="63165950" w14:textId="77777777" w:rsidR="00411BE2" w:rsidRPr="00E37D33" w:rsidRDefault="00411BE2" w:rsidP="0023764D">
            <w:pPr>
              <w:spacing w:after="0" w:line="240" w:lineRule="auto"/>
              <w:ind w:right="112"/>
              <w:jc w:val="right"/>
              <w:rPr>
                <w:rFonts w:ascii="Times New Roman" w:hAnsi="Times New Roman" w:cs="Times New Roman"/>
                <w:sz w:val="20"/>
                <w:szCs w:val="20"/>
              </w:rPr>
            </w:pPr>
            <w:r w:rsidRPr="00E37D33">
              <w:rPr>
                <w:rFonts w:ascii="Arial" w:eastAsia="Arial" w:hAnsi="Arial" w:cs="Arial"/>
                <w:b/>
                <w:bCs/>
                <w:color w:val="055297"/>
              </w:rPr>
              <w:t>39</w:t>
            </w:r>
          </w:p>
        </w:tc>
        <w:tc>
          <w:tcPr>
            <w:tcW w:w="7080" w:type="dxa"/>
            <w:tcBorders>
              <w:right w:val="single" w:sz="8" w:space="0" w:color="055297"/>
            </w:tcBorders>
            <w:vAlign w:val="bottom"/>
          </w:tcPr>
          <w:p w14:paraId="6B6D35A4"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can understand why my actions sometimes offend others</w:t>
            </w:r>
          </w:p>
        </w:tc>
        <w:tc>
          <w:tcPr>
            <w:tcW w:w="460" w:type="dxa"/>
            <w:tcBorders>
              <w:right w:val="single" w:sz="8" w:space="0" w:color="055297"/>
            </w:tcBorders>
            <w:vAlign w:val="bottom"/>
          </w:tcPr>
          <w:p w14:paraId="57AFBDC7"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vAlign w:val="bottom"/>
          </w:tcPr>
          <w:p w14:paraId="0C105609"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vAlign w:val="bottom"/>
          </w:tcPr>
          <w:p w14:paraId="69C14978"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vAlign w:val="bottom"/>
          </w:tcPr>
          <w:p w14:paraId="372C7542"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vAlign w:val="bottom"/>
          </w:tcPr>
          <w:p w14:paraId="3F9B37B3"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3CCE3A36" w14:textId="77777777" w:rsidTr="0023764D">
        <w:trPr>
          <w:trHeight w:val="68"/>
        </w:trPr>
        <w:tc>
          <w:tcPr>
            <w:tcW w:w="700" w:type="dxa"/>
            <w:tcBorders>
              <w:left w:val="single" w:sz="8" w:space="0" w:color="055297"/>
              <w:bottom w:val="single" w:sz="8" w:space="0" w:color="055297"/>
              <w:right w:val="single" w:sz="8" w:space="0" w:color="055297"/>
            </w:tcBorders>
            <w:vAlign w:val="bottom"/>
          </w:tcPr>
          <w:p w14:paraId="6AE6E05B"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vAlign w:val="bottom"/>
          </w:tcPr>
          <w:p w14:paraId="3639FA6C"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6948C258"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vAlign w:val="bottom"/>
          </w:tcPr>
          <w:p w14:paraId="2754A441"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752E15DF"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0409F810"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0D7E2E98"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36C594B2" w14:textId="77777777" w:rsidTr="0023764D">
        <w:trPr>
          <w:trHeight w:val="401"/>
        </w:trPr>
        <w:tc>
          <w:tcPr>
            <w:tcW w:w="700" w:type="dxa"/>
            <w:tcBorders>
              <w:left w:val="single" w:sz="8" w:space="0" w:color="055297"/>
              <w:right w:val="single" w:sz="8" w:space="0" w:color="055297"/>
            </w:tcBorders>
            <w:shd w:val="clear" w:color="auto" w:fill="E5FAFF"/>
            <w:vAlign w:val="bottom"/>
          </w:tcPr>
          <w:p w14:paraId="4E9BFDE9" w14:textId="77777777" w:rsidR="00411BE2" w:rsidRPr="00E37D33" w:rsidRDefault="00411BE2" w:rsidP="0023764D">
            <w:pPr>
              <w:spacing w:after="0" w:line="240" w:lineRule="auto"/>
              <w:ind w:right="112"/>
              <w:jc w:val="right"/>
              <w:rPr>
                <w:rFonts w:ascii="Times New Roman" w:hAnsi="Times New Roman" w:cs="Times New Roman"/>
                <w:sz w:val="20"/>
                <w:szCs w:val="20"/>
              </w:rPr>
            </w:pPr>
            <w:r w:rsidRPr="00E37D33">
              <w:rPr>
                <w:rFonts w:ascii="Arial" w:eastAsia="Arial" w:hAnsi="Arial" w:cs="Arial"/>
                <w:b/>
                <w:bCs/>
                <w:color w:val="055297"/>
              </w:rPr>
              <w:t>40</w:t>
            </w:r>
          </w:p>
        </w:tc>
        <w:tc>
          <w:tcPr>
            <w:tcW w:w="7080" w:type="dxa"/>
            <w:tcBorders>
              <w:right w:val="single" w:sz="8" w:space="0" w:color="055297"/>
            </w:tcBorders>
            <w:shd w:val="clear" w:color="auto" w:fill="E5FAFF"/>
            <w:vAlign w:val="bottom"/>
          </w:tcPr>
          <w:p w14:paraId="5168BABF"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see working with difficult people as simply a challenge to win them over</w:t>
            </w:r>
          </w:p>
        </w:tc>
        <w:tc>
          <w:tcPr>
            <w:tcW w:w="460" w:type="dxa"/>
            <w:tcBorders>
              <w:right w:val="single" w:sz="8" w:space="0" w:color="055297"/>
            </w:tcBorders>
            <w:shd w:val="clear" w:color="auto" w:fill="E5FAFF"/>
            <w:vAlign w:val="bottom"/>
          </w:tcPr>
          <w:p w14:paraId="39D108D4"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shd w:val="clear" w:color="auto" w:fill="E5FAFF"/>
            <w:vAlign w:val="bottom"/>
          </w:tcPr>
          <w:p w14:paraId="234C85E2"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shd w:val="clear" w:color="auto" w:fill="E5FAFF"/>
            <w:vAlign w:val="bottom"/>
          </w:tcPr>
          <w:p w14:paraId="49B8F2E9"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shd w:val="clear" w:color="auto" w:fill="E5FAFF"/>
            <w:vAlign w:val="bottom"/>
          </w:tcPr>
          <w:p w14:paraId="574BBD3E"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shd w:val="clear" w:color="auto" w:fill="E5FAFF"/>
            <w:vAlign w:val="bottom"/>
          </w:tcPr>
          <w:p w14:paraId="0FA7E33F"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69710DE7" w14:textId="77777777" w:rsidTr="0023764D">
        <w:trPr>
          <w:trHeight w:val="68"/>
        </w:trPr>
        <w:tc>
          <w:tcPr>
            <w:tcW w:w="700" w:type="dxa"/>
            <w:tcBorders>
              <w:left w:val="single" w:sz="8" w:space="0" w:color="055297"/>
              <w:bottom w:val="single" w:sz="8" w:space="0" w:color="055297"/>
              <w:right w:val="single" w:sz="8" w:space="0" w:color="055297"/>
            </w:tcBorders>
            <w:shd w:val="clear" w:color="auto" w:fill="E5FAFF"/>
            <w:vAlign w:val="bottom"/>
          </w:tcPr>
          <w:p w14:paraId="54E63BF7"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shd w:val="clear" w:color="auto" w:fill="E5FAFF"/>
            <w:vAlign w:val="bottom"/>
          </w:tcPr>
          <w:p w14:paraId="1F9761A0"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0D890A60"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shd w:val="clear" w:color="auto" w:fill="E5FAFF"/>
            <w:vAlign w:val="bottom"/>
          </w:tcPr>
          <w:p w14:paraId="5D5FB0C8"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3B0DD36E"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1C74F695"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4E2480E1"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0A488DC8" w14:textId="77777777" w:rsidTr="0023764D">
        <w:trPr>
          <w:trHeight w:val="406"/>
        </w:trPr>
        <w:tc>
          <w:tcPr>
            <w:tcW w:w="700" w:type="dxa"/>
            <w:tcBorders>
              <w:left w:val="single" w:sz="8" w:space="0" w:color="055297"/>
              <w:right w:val="single" w:sz="8" w:space="0" w:color="055297"/>
            </w:tcBorders>
            <w:vAlign w:val="bottom"/>
          </w:tcPr>
          <w:p w14:paraId="312F52C7" w14:textId="77777777" w:rsidR="00411BE2" w:rsidRPr="00E37D33" w:rsidRDefault="00411BE2" w:rsidP="0023764D">
            <w:pPr>
              <w:spacing w:after="0" w:line="240" w:lineRule="auto"/>
              <w:ind w:right="112"/>
              <w:jc w:val="right"/>
              <w:rPr>
                <w:rFonts w:ascii="Times New Roman" w:hAnsi="Times New Roman" w:cs="Times New Roman"/>
                <w:sz w:val="20"/>
                <w:szCs w:val="20"/>
              </w:rPr>
            </w:pPr>
            <w:r w:rsidRPr="00E37D33">
              <w:rPr>
                <w:rFonts w:ascii="Arial" w:eastAsia="Arial" w:hAnsi="Arial" w:cs="Arial"/>
                <w:b/>
                <w:bCs/>
                <w:color w:val="055297"/>
              </w:rPr>
              <w:t>41</w:t>
            </w:r>
          </w:p>
        </w:tc>
        <w:tc>
          <w:tcPr>
            <w:tcW w:w="7080" w:type="dxa"/>
            <w:tcBorders>
              <w:right w:val="single" w:sz="8" w:space="0" w:color="055297"/>
            </w:tcBorders>
            <w:vAlign w:val="bottom"/>
          </w:tcPr>
          <w:p w14:paraId="7F87596E"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can let anger 'go' quickly so that it no longer affects me</w:t>
            </w:r>
          </w:p>
        </w:tc>
        <w:tc>
          <w:tcPr>
            <w:tcW w:w="460" w:type="dxa"/>
            <w:tcBorders>
              <w:right w:val="single" w:sz="8" w:space="0" w:color="055297"/>
            </w:tcBorders>
            <w:vAlign w:val="bottom"/>
          </w:tcPr>
          <w:p w14:paraId="067ED98F"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vAlign w:val="bottom"/>
          </w:tcPr>
          <w:p w14:paraId="4B6CFB85"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vAlign w:val="bottom"/>
          </w:tcPr>
          <w:p w14:paraId="2EF9FC7A"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vAlign w:val="bottom"/>
          </w:tcPr>
          <w:p w14:paraId="4757A205"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vAlign w:val="bottom"/>
          </w:tcPr>
          <w:p w14:paraId="07EF8185"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42C451A8" w14:textId="77777777" w:rsidTr="0023764D">
        <w:trPr>
          <w:trHeight w:val="68"/>
        </w:trPr>
        <w:tc>
          <w:tcPr>
            <w:tcW w:w="700" w:type="dxa"/>
            <w:tcBorders>
              <w:left w:val="single" w:sz="8" w:space="0" w:color="055297"/>
              <w:bottom w:val="single" w:sz="8" w:space="0" w:color="055297"/>
              <w:right w:val="single" w:sz="8" w:space="0" w:color="055297"/>
            </w:tcBorders>
            <w:vAlign w:val="bottom"/>
          </w:tcPr>
          <w:p w14:paraId="1C73E98E"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vAlign w:val="bottom"/>
          </w:tcPr>
          <w:p w14:paraId="25D3B365"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4595F61E"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vAlign w:val="bottom"/>
          </w:tcPr>
          <w:p w14:paraId="250FC13B"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6874B039"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5F9978F6"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1DC251AE"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46838CC6" w14:textId="77777777" w:rsidTr="0023764D">
        <w:trPr>
          <w:trHeight w:val="401"/>
        </w:trPr>
        <w:tc>
          <w:tcPr>
            <w:tcW w:w="700" w:type="dxa"/>
            <w:tcBorders>
              <w:left w:val="single" w:sz="8" w:space="0" w:color="055297"/>
              <w:right w:val="single" w:sz="8" w:space="0" w:color="055297"/>
            </w:tcBorders>
            <w:shd w:val="clear" w:color="auto" w:fill="E5FAFF"/>
            <w:vAlign w:val="bottom"/>
          </w:tcPr>
          <w:p w14:paraId="007D84E2" w14:textId="77777777" w:rsidR="00411BE2" w:rsidRPr="00E37D33" w:rsidRDefault="00411BE2" w:rsidP="0023764D">
            <w:pPr>
              <w:spacing w:after="0" w:line="240" w:lineRule="auto"/>
              <w:ind w:right="112"/>
              <w:jc w:val="right"/>
              <w:rPr>
                <w:rFonts w:ascii="Times New Roman" w:hAnsi="Times New Roman" w:cs="Times New Roman"/>
                <w:sz w:val="20"/>
                <w:szCs w:val="20"/>
              </w:rPr>
            </w:pPr>
            <w:r w:rsidRPr="00E37D33">
              <w:rPr>
                <w:rFonts w:ascii="Arial" w:eastAsia="Arial" w:hAnsi="Arial" w:cs="Arial"/>
                <w:b/>
                <w:bCs/>
                <w:color w:val="055297"/>
              </w:rPr>
              <w:t>42</w:t>
            </w:r>
          </w:p>
        </w:tc>
        <w:tc>
          <w:tcPr>
            <w:tcW w:w="7080" w:type="dxa"/>
            <w:tcBorders>
              <w:right w:val="single" w:sz="8" w:space="0" w:color="055297"/>
            </w:tcBorders>
            <w:shd w:val="clear" w:color="auto" w:fill="E5FAFF"/>
            <w:vAlign w:val="bottom"/>
          </w:tcPr>
          <w:p w14:paraId="6A5F8653"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can suppress my emotions when I need to</w:t>
            </w:r>
          </w:p>
        </w:tc>
        <w:tc>
          <w:tcPr>
            <w:tcW w:w="460" w:type="dxa"/>
            <w:tcBorders>
              <w:right w:val="single" w:sz="8" w:space="0" w:color="055297"/>
            </w:tcBorders>
            <w:shd w:val="clear" w:color="auto" w:fill="E5FAFF"/>
            <w:vAlign w:val="bottom"/>
          </w:tcPr>
          <w:p w14:paraId="6DB10F25"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shd w:val="clear" w:color="auto" w:fill="E5FAFF"/>
            <w:vAlign w:val="bottom"/>
          </w:tcPr>
          <w:p w14:paraId="3C9EE073"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shd w:val="clear" w:color="auto" w:fill="E5FAFF"/>
            <w:vAlign w:val="bottom"/>
          </w:tcPr>
          <w:p w14:paraId="361565BC"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shd w:val="clear" w:color="auto" w:fill="E5FAFF"/>
            <w:vAlign w:val="bottom"/>
          </w:tcPr>
          <w:p w14:paraId="6DEC9B7C"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shd w:val="clear" w:color="auto" w:fill="E5FAFF"/>
            <w:vAlign w:val="bottom"/>
          </w:tcPr>
          <w:p w14:paraId="2915DB1C"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00FE8BEE" w14:textId="77777777" w:rsidTr="0023764D">
        <w:trPr>
          <w:trHeight w:val="68"/>
        </w:trPr>
        <w:tc>
          <w:tcPr>
            <w:tcW w:w="700" w:type="dxa"/>
            <w:tcBorders>
              <w:left w:val="single" w:sz="8" w:space="0" w:color="055297"/>
              <w:bottom w:val="single" w:sz="8" w:space="0" w:color="055297"/>
              <w:right w:val="single" w:sz="8" w:space="0" w:color="055297"/>
            </w:tcBorders>
            <w:shd w:val="clear" w:color="auto" w:fill="E5FAFF"/>
            <w:vAlign w:val="bottom"/>
          </w:tcPr>
          <w:p w14:paraId="3FBC6C55"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shd w:val="clear" w:color="auto" w:fill="E5FAFF"/>
            <w:vAlign w:val="bottom"/>
          </w:tcPr>
          <w:p w14:paraId="3A94E201"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7CAF1421"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shd w:val="clear" w:color="auto" w:fill="E5FAFF"/>
            <w:vAlign w:val="bottom"/>
          </w:tcPr>
          <w:p w14:paraId="63A43909"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2E2D02A2"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0FCADE11"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74B5E426"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03C8FC3F" w14:textId="77777777" w:rsidTr="0023764D">
        <w:trPr>
          <w:trHeight w:val="406"/>
        </w:trPr>
        <w:tc>
          <w:tcPr>
            <w:tcW w:w="700" w:type="dxa"/>
            <w:tcBorders>
              <w:left w:val="single" w:sz="8" w:space="0" w:color="055297"/>
              <w:right w:val="single" w:sz="8" w:space="0" w:color="055297"/>
            </w:tcBorders>
            <w:vAlign w:val="bottom"/>
          </w:tcPr>
          <w:p w14:paraId="404AE255" w14:textId="77777777" w:rsidR="00411BE2" w:rsidRPr="00E37D33" w:rsidRDefault="00411BE2" w:rsidP="0023764D">
            <w:pPr>
              <w:spacing w:after="0" w:line="240" w:lineRule="auto"/>
              <w:ind w:right="112"/>
              <w:jc w:val="right"/>
              <w:rPr>
                <w:rFonts w:ascii="Times New Roman" w:hAnsi="Times New Roman" w:cs="Times New Roman"/>
                <w:sz w:val="20"/>
                <w:szCs w:val="20"/>
              </w:rPr>
            </w:pPr>
            <w:r w:rsidRPr="00E37D33">
              <w:rPr>
                <w:rFonts w:ascii="Arial" w:eastAsia="Arial" w:hAnsi="Arial" w:cs="Arial"/>
                <w:b/>
                <w:bCs/>
                <w:color w:val="055297"/>
              </w:rPr>
              <w:t>43</w:t>
            </w:r>
          </w:p>
        </w:tc>
        <w:tc>
          <w:tcPr>
            <w:tcW w:w="7080" w:type="dxa"/>
            <w:tcBorders>
              <w:right w:val="single" w:sz="8" w:space="0" w:color="055297"/>
            </w:tcBorders>
            <w:vAlign w:val="bottom"/>
          </w:tcPr>
          <w:p w14:paraId="13D9AB8D"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can always motivate myself even when I feel low</w:t>
            </w:r>
          </w:p>
        </w:tc>
        <w:tc>
          <w:tcPr>
            <w:tcW w:w="460" w:type="dxa"/>
            <w:tcBorders>
              <w:right w:val="single" w:sz="8" w:space="0" w:color="055297"/>
            </w:tcBorders>
            <w:vAlign w:val="bottom"/>
          </w:tcPr>
          <w:p w14:paraId="209708E8"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vAlign w:val="bottom"/>
          </w:tcPr>
          <w:p w14:paraId="5D3D6719"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vAlign w:val="bottom"/>
          </w:tcPr>
          <w:p w14:paraId="17A91A7A"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vAlign w:val="bottom"/>
          </w:tcPr>
          <w:p w14:paraId="4D697F7B"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vAlign w:val="bottom"/>
          </w:tcPr>
          <w:p w14:paraId="634C5E42"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5890106C" w14:textId="77777777" w:rsidTr="0023764D">
        <w:trPr>
          <w:trHeight w:val="68"/>
        </w:trPr>
        <w:tc>
          <w:tcPr>
            <w:tcW w:w="700" w:type="dxa"/>
            <w:tcBorders>
              <w:left w:val="single" w:sz="8" w:space="0" w:color="055297"/>
              <w:bottom w:val="single" w:sz="8" w:space="0" w:color="055297"/>
              <w:right w:val="single" w:sz="8" w:space="0" w:color="055297"/>
            </w:tcBorders>
            <w:vAlign w:val="bottom"/>
          </w:tcPr>
          <w:p w14:paraId="5081B070"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vAlign w:val="bottom"/>
          </w:tcPr>
          <w:p w14:paraId="1A5A9155"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1F8618C9"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vAlign w:val="bottom"/>
          </w:tcPr>
          <w:p w14:paraId="7671A59E"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00EB8CFF"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678CCA02"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1F2E917C"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57998A95" w14:textId="77777777" w:rsidTr="0023764D">
        <w:trPr>
          <w:trHeight w:val="401"/>
        </w:trPr>
        <w:tc>
          <w:tcPr>
            <w:tcW w:w="700" w:type="dxa"/>
            <w:tcBorders>
              <w:left w:val="single" w:sz="8" w:space="0" w:color="055297"/>
              <w:right w:val="single" w:sz="8" w:space="0" w:color="055297"/>
            </w:tcBorders>
            <w:shd w:val="clear" w:color="auto" w:fill="E5FAFF"/>
            <w:vAlign w:val="bottom"/>
          </w:tcPr>
          <w:p w14:paraId="29D2D8ED" w14:textId="77777777" w:rsidR="00411BE2" w:rsidRPr="00E37D33" w:rsidRDefault="00411BE2" w:rsidP="0023764D">
            <w:pPr>
              <w:spacing w:after="0" w:line="240" w:lineRule="auto"/>
              <w:ind w:right="112"/>
              <w:jc w:val="right"/>
              <w:rPr>
                <w:rFonts w:ascii="Times New Roman" w:hAnsi="Times New Roman" w:cs="Times New Roman"/>
                <w:sz w:val="20"/>
                <w:szCs w:val="20"/>
              </w:rPr>
            </w:pPr>
            <w:r w:rsidRPr="00E37D33">
              <w:rPr>
                <w:rFonts w:ascii="Arial" w:eastAsia="Arial" w:hAnsi="Arial" w:cs="Arial"/>
                <w:b/>
                <w:bCs/>
                <w:color w:val="055297"/>
              </w:rPr>
              <w:t>44</w:t>
            </w:r>
          </w:p>
        </w:tc>
        <w:tc>
          <w:tcPr>
            <w:tcW w:w="7080" w:type="dxa"/>
            <w:tcBorders>
              <w:right w:val="single" w:sz="8" w:space="0" w:color="055297"/>
            </w:tcBorders>
            <w:shd w:val="clear" w:color="auto" w:fill="E5FAFF"/>
            <w:vAlign w:val="bottom"/>
          </w:tcPr>
          <w:p w14:paraId="18D8BFD6"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can sometimes see things from others' point of view</w:t>
            </w:r>
          </w:p>
        </w:tc>
        <w:tc>
          <w:tcPr>
            <w:tcW w:w="460" w:type="dxa"/>
            <w:tcBorders>
              <w:right w:val="single" w:sz="8" w:space="0" w:color="055297"/>
            </w:tcBorders>
            <w:shd w:val="clear" w:color="auto" w:fill="E5FAFF"/>
            <w:vAlign w:val="bottom"/>
          </w:tcPr>
          <w:p w14:paraId="4E443003"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shd w:val="clear" w:color="auto" w:fill="E5FAFF"/>
            <w:vAlign w:val="bottom"/>
          </w:tcPr>
          <w:p w14:paraId="28F2B091"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shd w:val="clear" w:color="auto" w:fill="E5FAFF"/>
            <w:vAlign w:val="bottom"/>
          </w:tcPr>
          <w:p w14:paraId="016C7D7A"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shd w:val="clear" w:color="auto" w:fill="E5FAFF"/>
            <w:vAlign w:val="bottom"/>
          </w:tcPr>
          <w:p w14:paraId="3A1659C8"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shd w:val="clear" w:color="auto" w:fill="E5FAFF"/>
            <w:vAlign w:val="bottom"/>
          </w:tcPr>
          <w:p w14:paraId="067F2ACC"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2BA981AD" w14:textId="77777777" w:rsidTr="0023764D">
        <w:trPr>
          <w:trHeight w:val="68"/>
        </w:trPr>
        <w:tc>
          <w:tcPr>
            <w:tcW w:w="700" w:type="dxa"/>
            <w:tcBorders>
              <w:left w:val="single" w:sz="8" w:space="0" w:color="055297"/>
              <w:bottom w:val="single" w:sz="8" w:space="0" w:color="055297"/>
              <w:right w:val="single" w:sz="8" w:space="0" w:color="055297"/>
            </w:tcBorders>
            <w:shd w:val="clear" w:color="auto" w:fill="E5FAFF"/>
            <w:vAlign w:val="bottom"/>
          </w:tcPr>
          <w:p w14:paraId="386651FE"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shd w:val="clear" w:color="auto" w:fill="E5FAFF"/>
            <w:vAlign w:val="bottom"/>
          </w:tcPr>
          <w:p w14:paraId="48644B46"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4AA899A4"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shd w:val="clear" w:color="auto" w:fill="E5FAFF"/>
            <w:vAlign w:val="bottom"/>
          </w:tcPr>
          <w:p w14:paraId="411B00EB"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43FF1721"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2C272C13"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75D29BA2"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3F8D36E2" w14:textId="77777777" w:rsidTr="0023764D">
        <w:trPr>
          <w:trHeight w:val="406"/>
        </w:trPr>
        <w:tc>
          <w:tcPr>
            <w:tcW w:w="700" w:type="dxa"/>
            <w:tcBorders>
              <w:left w:val="single" w:sz="8" w:space="0" w:color="055297"/>
              <w:right w:val="single" w:sz="8" w:space="0" w:color="055297"/>
            </w:tcBorders>
            <w:vAlign w:val="bottom"/>
          </w:tcPr>
          <w:p w14:paraId="20E08C03" w14:textId="77777777" w:rsidR="00411BE2" w:rsidRPr="00E37D33" w:rsidRDefault="00411BE2" w:rsidP="0023764D">
            <w:pPr>
              <w:spacing w:after="0" w:line="240" w:lineRule="auto"/>
              <w:ind w:right="112"/>
              <w:jc w:val="right"/>
              <w:rPr>
                <w:rFonts w:ascii="Times New Roman" w:hAnsi="Times New Roman" w:cs="Times New Roman"/>
                <w:sz w:val="20"/>
                <w:szCs w:val="20"/>
              </w:rPr>
            </w:pPr>
            <w:r w:rsidRPr="00E37D33">
              <w:rPr>
                <w:rFonts w:ascii="Arial" w:eastAsia="Arial" w:hAnsi="Arial" w:cs="Arial"/>
                <w:b/>
                <w:bCs/>
                <w:color w:val="055297"/>
              </w:rPr>
              <w:t>45</w:t>
            </w:r>
          </w:p>
        </w:tc>
        <w:tc>
          <w:tcPr>
            <w:tcW w:w="7080" w:type="dxa"/>
            <w:tcBorders>
              <w:right w:val="single" w:sz="8" w:space="0" w:color="055297"/>
            </w:tcBorders>
            <w:vAlign w:val="bottom"/>
          </w:tcPr>
          <w:p w14:paraId="61681179"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am good at reconciling differences with other people</w:t>
            </w:r>
          </w:p>
        </w:tc>
        <w:tc>
          <w:tcPr>
            <w:tcW w:w="460" w:type="dxa"/>
            <w:tcBorders>
              <w:right w:val="single" w:sz="8" w:space="0" w:color="055297"/>
            </w:tcBorders>
            <w:vAlign w:val="bottom"/>
          </w:tcPr>
          <w:p w14:paraId="70734C9C"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vAlign w:val="bottom"/>
          </w:tcPr>
          <w:p w14:paraId="124EEDF7"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vAlign w:val="bottom"/>
          </w:tcPr>
          <w:p w14:paraId="790BE8C8"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vAlign w:val="bottom"/>
          </w:tcPr>
          <w:p w14:paraId="58EE2881"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vAlign w:val="bottom"/>
          </w:tcPr>
          <w:p w14:paraId="4394D3C6"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48145E7D" w14:textId="77777777" w:rsidTr="0023764D">
        <w:trPr>
          <w:trHeight w:val="68"/>
        </w:trPr>
        <w:tc>
          <w:tcPr>
            <w:tcW w:w="700" w:type="dxa"/>
            <w:tcBorders>
              <w:left w:val="single" w:sz="8" w:space="0" w:color="055297"/>
              <w:bottom w:val="single" w:sz="8" w:space="0" w:color="055297"/>
              <w:right w:val="single" w:sz="8" w:space="0" w:color="055297"/>
            </w:tcBorders>
            <w:vAlign w:val="bottom"/>
          </w:tcPr>
          <w:p w14:paraId="277F61C8"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vAlign w:val="bottom"/>
          </w:tcPr>
          <w:p w14:paraId="5CD6FBCA"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3E864ED2"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vAlign w:val="bottom"/>
          </w:tcPr>
          <w:p w14:paraId="418AB158"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00C25BC2"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3B46CC56"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2619D530"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39289A47" w14:textId="77777777" w:rsidTr="0023764D">
        <w:trPr>
          <w:trHeight w:val="401"/>
        </w:trPr>
        <w:tc>
          <w:tcPr>
            <w:tcW w:w="700" w:type="dxa"/>
            <w:tcBorders>
              <w:left w:val="single" w:sz="8" w:space="0" w:color="055297"/>
              <w:right w:val="single" w:sz="8" w:space="0" w:color="055297"/>
            </w:tcBorders>
            <w:shd w:val="clear" w:color="auto" w:fill="E5FAFF"/>
            <w:vAlign w:val="bottom"/>
          </w:tcPr>
          <w:p w14:paraId="5079C943" w14:textId="77777777" w:rsidR="00411BE2" w:rsidRPr="00E37D33" w:rsidRDefault="00411BE2" w:rsidP="0023764D">
            <w:pPr>
              <w:spacing w:after="0" w:line="240" w:lineRule="auto"/>
              <w:ind w:right="112"/>
              <w:jc w:val="right"/>
              <w:rPr>
                <w:rFonts w:ascii="Times New Roman" w:hAnsi="Times New Roman" w:cs="Times New Roman"/>
                <w:sz w:val="20"/>
                <w:szCs w:val="20"/>
              </w:rPr>
            </w:pPr>
            <w:r w:rsidRPr="00E37D33">
              <w:rPr>
                <w:rFonts w:ascii="Arial" w:eastAsia="Arial" w:hAnsi="Arial" w:cs="Arial"/>
                <w:b/>
                <w:bCs/>
                <w:color w:val="055297"/>
              </w:rPr>
              <w:t>46</w:t>
            </w:r>
          </w:p>
        </w:tc>
        <w:tc>
          <w:tcPr>
            <w:tcW w:w="7080" w:type="dxa"/>
            <w:tcBorders>
              <w:right w:val="single" w:sz="8" w:space="0" w:color="055297"/>
            </w:tcBorders>
            <w:shd w:val="clear" w:color="auto" w:fill="E5FAFF"/>
            <w:vAlign w:val="bottom"/>
          </w:tcPr>
          <w:p w14:paraId="6B2ADFBC"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know what makes me happy</w:t>
            </w:r>
          </w:p>
        </w:tc>
        <w:tc>
          <w:tcPr>
            <w:tcW w:w="460" w:type="dxa"/>
            <w:tcBorders>
              <w:right w:val="single" w:sz="8" w:space="0" w:color="055297"/>
            </w:tcBorders>
            <w:shd w:val="clear" w:color="auto" w:fill="E5FAFF"/>
            <w:vAlign w:val="bottom"/>
          </w:tcPr>
          <w:p w14:paraId="66D62BAD"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shd w:val="clear" w:color="auto" w:fill="E5FAFF"/>
            <w:vAlign w:val="bottom"/>
          </w:tcPr>
          <w:p w14:paraId="415679C5"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shd w:val="clear" w:color="auto" w:fill="E5FAFF"/>
            <w:vAlign w:val="bottom"/>
          </w:tcPr>
          <w:p w14:paraId="2D8A3FF4"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shd w:val="clear" w:color="auto" w:fill="E5FAFF"/>
            <w:vAlign w:val="bottom"/>
          </w:tcPr>
          <w:p w14:paraId="2BC42EC3"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shd w:val="clear" w:color="auto" w:fill="E5FAFF"/>
            <w:vAlign w:val="bottom"/>
          </w:tcPr>
          <w:p w14:paraId="2042AE62"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4ECA96F8" w14:textId="77777777" w:rsidTr="0023764D">
        <w:trPr>
          <w:trHeight w:val="68"/>
        </w:trPr>
        <w:tc>
          <w:tcPr>
            <w:tcW w:w="700" w:type="dxa"/>
            <w:tcBorders>
              <w:left w:val="single" w:sz="8" w:space="0" w:color="055297"/>
              <w:bottom w:val="single" w:sz="8" w:space="0" w:color="055297"/>
              <w:right w:val="single" w:sz="8" w:space="0" w:color="055297"/>
            </w:tcBorders>
            <w:shd w:val="clear" w:color="auto" w:fill="E5FAFF"/>
            <w:vAlign w:val="bottom"/>
          </w:tcPr>
          <w:p w14:paraId="65B363DE"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shd w:val="clear" w:color="auto" w:fill="E5FAFF"/>
            <w:vAlign w:val="bottom"/>
          </w:tcPr>
          <w:p w14:paraId="2E0B1FD4"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7BD0DC3B"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shd w:val="clear" w:color="auto" w:fill="E5FAFF"/>
            <w:vAlign w:val="bottom"/>
          </w:tcPr>
          <w:p w14:paraId="169DC9EF"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3E588B19"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65DD1D8A"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6EC320B4"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66323218" w14:textId="77777777" w:rsidTr="0023764D">
        <w:trPr>
          <w:trHeight w:val="406"/>
        </w:trPr>
        <w:tc>
          <w:tcPr>
            <w:tcW w:w="700" w:type="dxa"/>
            <w:tcBorders>
              <w:left w:val="single" w:sz="8" w:space="0" w:color="055297"/>
              <w:right w:val="single" w:sz="8" w:space="0" w:color="055297"/>
            </w:tcBorders>
            <w:vAlign w:val="bottom"/>
          </w:tcPr>
          <w:p w14:paraId="4D0E926B" w14:textId="77777777" w:rsidR="00411BE2" w:rsidRPr="00E37D33" w:rsidRDefault="00411BE2" w:rsidP="0023764D">
            <w:pPr>
              <w:spacing w:after="0" w:line="240" w:lineRule="auto"/>
              <w:ind w:right="112"/>
              <w:jc w:val="right"/>
              <w:rPr>
                <w:rFonts w:ascii="Times New Roman" w:hAnsi="Times New Roman" w:cs="Times New Roman"/>
                <w:sz w:val="20"/>
                <w:szCs w:val="20"/>
              </w:rPr>
            </w:pPr>
            <w:r w:rsidRPr="00E37D33">
              <w:rPr>
                <w:rFonts w:ascii="Arial" w:eastAsia="Arial" w:hAnsi="Arial" w:cs="Arial"/>
                <w:b/>
                <w:bCs/>
                <w:color w:val="055297"/>
              </w:rPr>
              <w:t>47</w:t>
            </w:r>
          </w:p>
        </w:tc>
        <w:tc>
          <w:tcPr>
            <w:tcW w:w="7080" w:type="dxa"/>
            <w:tcBorders>
              <w:right w:val="single" w:sz="8" w:space="0" w:color="055297"/>
            </w:tcBorders>
            <w:vAlign w:val="bottom"/>
          </w:tcPr>
          <w:p w14:paraId="4313E30B"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Others often do not know how I am feeling about things</w:t>
            </w:r>
          </w:p>
        </w:tc>
        <w:tc>
          <w:tcPr>
            <w:tcW w:w="460" w:type="dxa"/>
            <w:tcBorders>
              <w:right w:val="single" w:sz="8" w:space="0" w:color="055297"/>
            </w:tcBorders>
            <w:vAlign w:val="bottom"/>
          </w:tcPr>
          <w:p w14:paraId="6CFA0478"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vAlign w:val="bottom"/>
          </w:tcPr>
          <w:p w14:paraId="4E8A69E0"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vAlign w:val="bottom"/>
          </w:tcPr>
          <w:p w14:paraId="2F0CA100"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vAlign w:val="bottom"/>
          </w:tcPr>
          <w:p w14:paraId="128942B0"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vAlign w:val="bottom"/>
          </w:tcPr>
          <w:p w14:paraId="36D00A91"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6E069EF0" w14:textId="77777777" w:rsidTr="0023764D">
        <w:trPr>
          <w:trHeight w:val="68"/>
        </w:trPr>
        <w:tc>
          <w:tcPr>
            <w:tcW w:w="700" w:type="dxa"/>
            <w:tcBorders>
              <w:left w:val="single" w:sz="8" w:space="0" w:color="055297"/>
              <w:bottom w:val="single" w:sz="8" w:space="0" w:color="055297"/>
              <w:right w:val="single" w:sz="8" w:space="0" w:color="055297"/>
            </w:tcBorders>
            <w:vAlign w:val="bottom"/>
          </w:tcPr>
          <w:p w14:paraId="2EB89F42"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vAlign w:val="bottom"/>
          </w:tcPr>
          <w:p w14:paraId="7BC266F6"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6BF4F036"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vAlign w:val="bottom"/>
          </w:tcPr>
          <w:p w14:paraId="2EB049C5"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3C0AD1AD"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061A9BCA"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45D741DD"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58BFE538" w14:textId="77777777" w:rsidTr="0023764D">
        <w:trPr>
          <w:trHeight w:val="401"/>
        </w:trPr>
        <w:tc>
          <w:tcPr>
            <w:tcW w:w="700" w:type="dxa"/>
            <w:tcBorders>
              <w:left w:val="single" w:sz="8" w:space="0" w:color="055297"/>
              <w:right w:val="single" w:sz="8" w:space="0" w:color="055297"/>
            </w:tcBorders>
            <w:shd w:val="clear" w:color="auto" w:fill="E5FAFF"/>
            <w:vAlign w:val="bottom"/>
          </w:tcPr>
          <w:p w14:paraId="0F0C4D5C" w14:textId="77777777" w:rsidR="00411BE2" w:rsidRPr="00E37D33" w:rsidRDefault="00411BE2" w:rsidP="0023764D">
            <w:pPr>
              <w:spacing w:after="0" w:line="240" w:lineRule="auto"/>
              <w:ind w:right="112"/>
              <w:jc w:val="right"/>
              <w:rPr>
                <w:rFonts w:ascii="Times New Roman" w:hAnsi="Times New Roman" w:cs="Times New Roman"/>
                <w:sz w:val="20"/>
                <w:szCs w:val="20"/>
              </w:rPr>
            </w:pPr>
            <w:r w:rsidRPr="00E37D33">
              <w:rPr>
                <w:rFonts w:ascii="Arial" w:eastAsia="Arial" w:hAnsi="Arial" w:cs="Arial"/>
                <w:b/>
                <w:bCs/>
                <w:color w:val="055297"/>
              </w:rPr>
              <w:t>48</w:t>
            </w:r>
          </w:p>
        </w:tc>
        <w:tc>
          <w:tcPr>
            <w:tcW w:w="7080" w:type="dxa"/>
            <w:tcBorders>
              <w:right w:val="single" w:sz="8" w:space="0" w:color="055297"/>
            </w:tcBorders>
            <w:shd w:val="clear" w:color="auto" w:fill="E5FAFF"/>
            <w:vAlign w:val="bottom"/>
          </w:tcPr>
          <w:p w14:paraId="660072C0"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Motivations has been the key to my success</w:t>
            </w:r>
          </w:p>
        </w:tc>
        <w:tc>
          <w:tcPr>
            <w:tcW w:w="460" w:type="dxa"/>
            <w:tcBorders>
              <w:right w:val="single" w:sz="8" w:space="0" w:color="055297"/>
            </w:tcBorders>
            <w:shd w:val="clear" w:color="auto" w:fill="E5FAFF"/>
            <w:vAlign w:val="bottom"/>
          </w:tcPr>
          <w:p w14:paraId="3A3F0FA9"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shd w:val="clear" w:color="auto" w:fill="E5FAFF"/>
            <w:vAlign w:val="bottom"/>
          </w:tcPr>
          <w:p w14:paraId="20488D0E"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shd w:val="clear" w:color="auto" w:fill="E5FAFF"/>
            <w:vAlign w:val="bottom"/>
          </w:tcPr>
          <w:p w14:paraId="1A581094"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shd w:val="clear" w:color="auto" w:fill="E5FAFF"/>
            <w:vAlign w:val="bottom"/>
          </w:tcPr>
          <w:p w14:paraId="3F80C3F9"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shd w:val="clear" w:color="auto" w:fill="E5FAFF"/>
            <w:vAlign w:val="bottom"/>
          </w:tcPr>
          <w:p w14:paraId="49EB08DD"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679EC2CD" w14:textId="77777777" w:rsidTr="0023764D">
        <w:trPr>
          <w:trHeight w:val="68"/>
        </w:trPr>
        <w:tc>
          <w:tcPr>
            <w:tcW w:w="700" w:type="dxa"/>
            <w:tcBorders>
              <w:left w:val="single" w:sz="8" w:space="0" w:color="055297"/>
              <w:bottom w:val="single" w:sz="8" w:space="0" w:color="055297"/>
              <w:right w:val="single" w:sz="8" w:space="0" w:color="055297"/>
            </w:tcBorders>
            <w:shd w:val="clear" w:color="auto" w:fill="E5FAFF"/>
            <w:vAlign w:val="bottom"/>
          </w:tcPr>
          <w:p w14:paraId="54C97480"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shd w:val="clear" w:color="auto" w:fill="E5FAFF"/>
            <w:vAlign w:val="bottom"/>
          </w:tcPr>
          <w:p w14:paraId="4F874690"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13AAEA04"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shd w:val="clear" w:color="auto" w:fill="E5FAFF"/>
            <w:vAlign w:val="bottom"/>
          </w:tcPr>
          <w:p w14:paraId="1EE05DEB"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207FB845"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5ECCF5DF"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78015ECC"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660D875B" w14:textId="77777777" w:rsidTr="0023764D">
        <w:trPr>
          <w:trHeight w:val="406"/>
        </w:trPr>
        <w:tc>
          <w:tcPr>
            <w:tcW w:w="700" w:type="dxa"/>
            <w:tcBorders>
              <w:left w:val="single" w:sz="8" w:space="0" w:color="055297"/>
              <w:right w:val="single" w:sz="8" w:space="0" w:color="055297"/>
            </w:tcBorders>
            <w:vAlign w:val="bottom"/>
          </w:tcPr>
          <w:p w14:paraId="50A414B4" w14:textId="77777777" w:rsidR="00411BE2" w:rsidRPr="00E37D33" w:rsidRDefault="00411BE2" w:rsidP="0023764D">
            <w:pPr>
              <w:spacing w:after="0" w:line="240" w:lineRule="auto"/>
              <w:ind w:right="112"/>
              <w:jc w:val="right"/>
              <w:rPr>
                <w:rFonts w:ascii="Times New Roman" w:hAnsi="Times New Roman" w:cs="Times New Roman"/>
                <w:sz w:val="20"/>
                <w:szCs w:val="20"/>
              </w:rPr>
            </w:pPr>
            <w:r w:rsidRPr="00E37D33">
              <w:rPr>
                <w:rFonts w:ascii="Arial" w:eastAsia="Arial" w:hAnsi="Arial" w:cs="Arial"/>
                <w:b/>
                <w:bCs/>
                <w:color w:val="055297"/>
              </w:rPr>
              <w:t>49</w:t>
            </w:r>
          </w:p>
        </w:tc>
        <w:tc>
          <w:tcPr>
            <w:tcW w:w="7080" w:type="dxa"/>
            <w:tcBorders>
              <w:right w:val="single" w:sz="8" w:space="0" w:color="055297"/>
            </w:tcBorders>
            <w:vAlign w:val="bottom"/>
          </w:tcPr>
          <w:p w14:paraId="41BB1C40"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Reasons for disagreements are always clear to me</w:t>
            </w:r>
          </w:p>
        </w:tc>
        <w:tc>
          <w:tcPr>
            <w:tcW w:w="460" w:type="dxa"/>
            <w:tcBorders>
              <w:right w:val="single" w:sz="8" w:space="0" w:color="055297"/>
            </w:tcBorders>
            <w:vAlign w:val="bottom"/>
          </w:tcPr>
          <w:p w14:paraId="42379B71"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vAlign w:val="bottom"/>
          </w:tcPr>
          <w:p w14:paraId="6A530FDF"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vAlign w:val="bottom"/>
          </w:tcPr>
          <w:p w14:paraId="0F94C557"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vAlign w:val="bottom"/>
          </w:tcPr>
          <w:p w14:paraId="59636096"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vAlign w:val="bottom"/>
          </w:tcPr>
          <w:p w14:paraId="547D4D5B"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7B7F20F7" w14:textId="77777777" w:rsidTr="0023764D">
        <w:trPr>
          <w:trHeight w:val="68"/>
        </w:trPr>
        <w:tc>
          <w:tcPr>
            <w:tcW w:w="700" w:type="dxa"/>
            <w:tcBorders>
              <w:left w:val="single" w:sz="8" w:space="0" w:color="055297"/>
              <w:bottom w:val="single" w:sz="8" w:space="0" w:color="055297"/>
              <w:right w:val="single" w:sz="8" w:space="0" w:color="055297"/>
            </w:tcBorders>
            <w:vAlign w:val="bottom"/>
          </w:tcPr>
          <w:p w14:paraId="300E8C18"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vAlign w:val="bottom"/>
          </w:tcPr>
          <w:p w14:paraId="39214CFC"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4D933856"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vAlign w:val="bottom"/>
          </w:tcPr>
          <w:p w14:paraId="23E51E73"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27CDE823"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214F4FB2"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vAlign w:val="bottom"/>
          </w:tcPr>
          <w:p w14:paraId="7AB1365A" w14:textId="77777777" w:rsidR="00411BE2" w:rsidRPr="00E37D33" w:rsidRDefault="00411BE2" w:rsidP="0023764D">
            <w:pPr>
              <w:spacing w:after="0" w:line="240" w:lineRule="auto"/>
              <w:rPr>
                <w:rFonts w:ascii="Times New Roman" w:hAnsi="Times New Roman" w:cs="Times New Roman"/>
                <w:sz w:val="5"/>
                <w:szCs w:val="5"/>
              </w:rPr>
            </w:pPr>
          </w:p>
        </w:tc>
      </w:tr>
      <w:tr w:rsidR="00411BE2" w:rsidRPr="00E37D33" w14:paraId="3C1C34DA" w14:textId="77777777" w:rsidTr="0023764D">
        <w:trPr>
          <w:trHeight w:val="401"/>
        </w:trPr>
        <w:tc>
          <w:tcPr>
            <w:tcW w:w="700" w:type="dxa"/>
            <w:tcBorders>
              <w:left w:val="single" w:sz="8" w:space="0" w:color="055297"/>
              <w:right w:val="single" w:sz="8" w:space="0" w:color="055297"/>
            </w:tcBorders>
            <w:shd w:val="clear" w:color="auto" w:fill="E5FAFF"/>
            <w:vAlign w:val="bottom"/>
          </w:tcPr>
          <w:p w14:paraId="572090C0" w14:textId="77777777" w:rsidR="00411BE2" w:rsidRPr="00E37D33" w:rsidRDefault="00411BE2" w:rsidP="0023764D">
            <w:pPr>
              <w:spacing w:after="0" w:line="240" w:lineRule="auto"/>
              <w:ind w:right="112"/>
              <w:jc w:val="right"/>
              <w:rPr>
                <w:rFonts w:ascii="Times New Roman" w:hAnsi="Times New Roman" w:cs="Times New Roman"/>
                <w:sz w:val="20"/>
                <w:szCs w:val="20"/>
              </w:rPr>
            </w:pPr>
            <w:r w:rsidRPr="00E37D33">
              <w:rPr>
                <w:rFonts w:ascii="Arial" w:eastAsia="Arial" w:hAnsi="Arial" w:cs="Arial"/>
                <w:b/>
                <w:bCs/>
                <w:color w:val="055297"/>
              </w:rPr>
              <w:t>50</w:t>
            </w:r>
          </w:p>
        </w:tc>
        <w:tc>
          <w:tcPr>
            <w:tcW w:w="7080" w:type="dxa"/>
            <w:tcBorders>
              <w:right w:val="single" w:sz="8" w:space="0" w:color="055297"/>
            </w:tcBorders>
            <w:shd w:val="clear" w:color="auto" w:fill="E5FAFF"/>
            <w:vAlign w:val="bottom"/>
          </w:tcPr>
          <w:p w14:paraId="175DFAAE"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sz w:val="18"/>
                <w:szCs w:val="18"/>
              </w:rPr>
              <w:t>I generally build solid relationships with those I work with</w:t>
            </w:r>
          </w:p>
        </w:tc>
        <w:tc>
          <w:tcPr>
            <w:tcW w:w="460" w:type="dxa"/>
            <w:tcBorders>
              <w:right w:val="single" w:sz="8" w:space="0" w:color="055297"/>
            </w:tcBorders>
            <w:shd w:val="clear" w:color="auto" w:fill="E5FAFF"/>
            <w:vAlign w:val="bottom"/>
          </w:tcPr>
          <w:p w14:paraId="0B66B264"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1</w:t>
            </w:r>
          </w:p>
        </w:tc>
        <w:tc>
          <w:tcPr>
            <w:tcW w:w="440" w:type="dxa"/>
            <w:tcBorders>
              <w:right w:val="single" w:sz="8" w:space="0" w:color="055297"/>
            </w:tcBorders>
            <w:shd w:val="clear" w:color="auto" w:fill="E5FAFF"/>
            <w:vAlign w:val="bottom"/>
          </w:tcPr>
          <w:p w14:paraId="7DD65D3F"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2</w:t>
            </w:r>
          </w:p>
        </w:tc>
        <w:tc>
          <w:tcPr>
            <w:tcW w:w="460" w:type="dxa"/>
            <w:tcBorders>
              <w:right w:val="single" w:sz="8" w:space="0" w:color="055297"/>
            </w:tcBorders>
            <w:shd w:val="clear" w:color="auto" w:fill="E5FAFF"/>
            <w:vAlign w:val="bottom"/>
          </w:tcPr>
          <w:p w14:paraId="23C43F90" w14:textId="77777777" w:rsidR="00411BE2" w:rsidRPr="00E37D33" w:rsidRDefault="00411BE2" w:rsidP="0023764D">
            <w:pPr>
              <w:spacing w:after="0" w:line="240" w:lineRule="auto"/>
              <w:ind w:right="91"/>
              <w:jc w:val="right"/>
              <w:rPr>
                <w:rFonts w:ascii="Times New Roman" w:hAnsi="Times New Roman" w:cs="Times New Roman"/>
                <w:sz w:val="20"/>
                <w:szCs w:val="20"/>
              </w:rPr>
            </w:pPr>
            <w:r w:rsidRPr="00E37D33">
              <w:rPr>
                <w:rFonts w:ascii="Arial" w:eastAsia="Arial" w:hAnsi="Arial" w:cs="Arial"/>
                <w:b/>
                <w:bCs/>
                <w:color w:val="B2B2B2"/>
                <w:sz w:val="18"/>
                <w:szCs w:val="18"/>
              </w:rPr>
              <w:t>3</w:t>
            </w:r>
          </w:p>
        </w:tc>
        <w:tc>
          <w:tcPr>
            <w:tcW w:w="460" w:type="dxa"/>
            <w:tcBorders>
              <w:right w:val="single" w:sz="8" w:space="0" w:color="055297"/>
            </w:tcBorders>
            <w:shd w:val="clear" w:color="auto" w:fill="E5FAFF"/>
            <w:vAlign w:val="bottom"/>
          </w:tcPr>
          <w:p w14:paraId="3AC72C96"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4</w:t>
            </w:r>
          </w:p>
        </w:tc>
        <w:tc>
          <w:tcPr>
            <w:tcW w:w="460" w:type="dxa"/>
            <w:tcBorders>
              <w:right w:val="single" w:sz="8" w:space="0" w:color="055297"/>
            </w:tcBorders>
            <w:shd w:val="clear" w:color="auto" w:fill="E5FAFF"/>
            <w:vAlign w:val="bottom"/>
          </w:tcPr>
          <w:p w14:paraId="060655F4" w14:textId="77777777" w:rsidR="00411BE2" w:rsidRPr="00E37D33" w:rsidRDefault="00411BE2" w:rsidP="0023764D">
            <w:pPr>
              <w:spacing w:after="0" w:line="240" w:lineRule="auto"/>
              <w:ind w:right="111"/>
              <w:jc w:val="right"/>
              <w:rPr>
                <w:rFonts w:ascii="Times New Roman" w:hAnsi="Times New Roman" w:cs="Times New Roman"/>
                <w:sz w:val="20"/>
                <w:szCs w:val="20"/>
              </w:rPr>
            </w:pPr>
            <w:r w:rsidRPr="00E37D33">
              <w:rPr>
                <w:rFonts w:ascii="Arial" w:eastAsia="Arial" w:hAnsi="Arial" w:cs="Arial"/>
                <w:b/>
                <w:bCs/>
                <w:color w:val="B2B2B2"/>
                <w:sz w:val="18"/>
                <w:szCs w:val="18"/>
              </w:rPr>
              <w:t>5</w:t>
            </w:r>
          </w:p>
        </w:tc>
      </w:tr>
      <w:tr w:rsidR="00411BE2" w:rsidRPr="00E37D33" w14:paraId="00B4CDB6" w14:textId="77777777" w:rsidTr="0023764D">
        <w:trPr>
          <w:trHeight w:val="68"/>
        </w:trPr>
        <w:tc>
          <w:tcPr>
            <w:tcW w:w="700" w:type="dxa"/>
            <w:tcBorders>
              <w:left w:val="single" w:sz="8" w:space="0" w:color="055297"/>
              <w:bottom w:val="single" w:sz="8" w:space="0" w:color="055297"/>
              <w:right w:val="single" w:sz="8" w:space="0" w:color="055297"/>
            </w:tcBorders>
            <w:shd w:val="clear" w:color="auto" w:fill="E5FAFF"/>
            <w:vAlign w:val="bottom"/>
          </w:tcPr>
          <w:p w14:paraId="2124666A" w14:textId="77777777" w:rsidR="00411BE2" w:rsidRPr="00E37D33" w:rsidRDefault="00411BE2" w:rsidP="0023764D">
            <w:pPr>
              <w:spacing w:after="0" w:line="240" w:lineRule="auto"/>
              <w:rPr>
                <w:rFonts w:ascii="Times New Roman" w:hAnsi="Times New Roman" w:cs="Times New Roman"/>
                <w:sz w:val="5"/>
                <w:szCs w:val="5"/>
              </w:rPr>
            </w:pPr>
          </w:p>
        </w:tc>
        <w:tc>
          <w:tcPr>
            <w:tcW w:w="7080" w:type="dxa"/>
            <w:tcBorders>
              <w:bottom w:val="single" w:sz="8" w:space="0" w:color="055297"/>
              <w:right w:val="single" w:sz="8" w:space="0" w:color="055297"/>
            </w:tcBorders>
            <w:shd w:val="clear" w:color="auto" w:fill="E5FAFF"/>
            <w:vAlign w:val="bottom"/>
          </w:tcPr>
          <w:p w14:paraId="0C79B479"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340D2FC5" w14:textId="77777777" w:rsidR="00411BE2" w:rsidRPr="00E37D33" w:rsidRDefault="00411BE2" w:rsidP="0023764D">
            <w:pPr>
              <w:spacing w:after="0" w:line="240" w:lineRule="auto"/>
              <w:rPr>
                <w:rFonts w:ascii="Times New Roman" w:hAnsi="Times New Roman" w:cs="Times New Roman"/>
                <w:sz w:val="5"/>
                <w:szCs w:val="5"/>
              </w:rPr>
            </w:pPr>
          </w:p>
        </w:tc>
        <w:tc>
          <w:tcPr>
            <w:tcW w:w="440" w:type="dxa"/>
            <w:tcBorders>
              <w:bottom w:val="single" w:sz="8" w:space="0" w:color="055297"/>
              <w:right w:val="single" w:sz="8" w:space="0" w:color="055297"/>
            </w:tcBorders>
            <w:shd w:val="clear" w:color="auto" w:fill="E5FAFF"/>
            <w:vAlign w:val="bottom"/>
          </w:tcPr>
          <w:p w14:paraId="78EE59AD"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6AF33C21"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1056A89D" w14:textId="77777777" w:rsidR="00411BE2" w:rsidRPr="00E37D33" w:rsidRDefault="00411BE2" w:rsidP="0023764D">
            <w:pPr>
              <w:spacing w:after="0" w:line="240" w:lineRule="auto"/>
              <w:rPr>
                <w:rFonts w:ascii="Times New Roman" w:hAnsi="Times New Roman" w:cs="Times New Roman"/>
                <w:sz w:val="5"/>
                <w:szCs w:val="5"/>
              </w:rPr>
            </w:pPr>
          </w:p>
        </w:tc>
        <w:tc>
          <w:tcPr>
            <w:tcW w:w="460" w:type="dxa"/>
            <w:tcBorders>
              <w:bottom w:val="single" w:sz="8" w:space="0" w:color="055297"/>
              <w:right w:val="single" w:sz="8" w:space="0" w:color="055297"/>
            </w:tcBorders>
            <w:shd w:val="clear" w:color="auto" w:fill="E5FAFF"/>
            <w:vAlign w:val="bottom"/>
          </w:tcPr>
          <w:p w14:paraId="678F54CB" w14:textId="77777777" w:rsidR="00411BE2" w:rsidRPr="00E37D33" w:rsidRDefault="00411BE2" w:rsidP="0023764D">
            <w:pPr>
              <w:spacing w:after="0" w:line="240" w:lineRule="auto"/>
              <w:rPr>
                <w:rFonts w:ascii="Times New Roman" w:hAnsi="Times New Roman" w:cs="Times New Roman"/>
                <w:sz w:val="5"/>
                <w:szCs w:val="5"/>
              </w:rPr>
            </w:pPr>
          </w:p>
        </w:tc>
      </w:tr>
    </w:tbl>
    <w:p w14:paraId="33446A0D" w14:textId="77777777" w:rsidR="00411BE2" w:rsidRPr="00E37D33" w:rsidRDefault="00411BE2" w:rsidP="00411BE2">
      <w:pPr>
        <w:spacing w:after="0" w:line="20" w:lineRule="exact"/>
        <w:rPr>
          <w:rFonts w:ascii="Times New Roman" w:hAnsi="Times New Roman" w:cs="Times New Roman"/>
          <w:sz w:val="20"/>
          <w:szCs w:val="20"/>
        </w:rPr>
      </w:pPr>
    </w:p>
    <w:p w14:paraId="62A551A2" w14:textId="77777777" w:rsidR="00411BE2" w:rsidRPr="00E37D33" w:rsidRDefault="00411BE2" w:rsidP="00411BE2">
      <w:pPr>
        <w:spacing w:after="0" w:line="240" w:lineRule="auto"/>
        <w:rPr>
          <w:rFonts w:ascii="Times New Roman" w:hAnsi="Times New Roman" w:cs="Times New Roman"/>
        </w:rPr>
        <w:sectPr w:rsidR="00411BE2" w:rsidRPr="00E37D33">
          <w:type w:val="continuous"/>
          <w:pgSz w:w="11900" w:h="16840"/>
          <w:pgMar w:top="817" w:right="960" w:bottom="64" w:left="900" w:header="0" w:footer="0" w:gutter="0"/>
          <w:cols w:space="720" w:equalWidth="0">
            <w:col w:w="10040"/>
          </w:cols>
        </w:sectPr>
      </w:pPr>
    </w:p>
    <w:p w14:paraId="7B39A22E" w14:textId="77777777" w:rsidR="00411BE2" w:rsidRPr="00E37D33" w:rsidRDefault="00411BE2" w:rsidP="00411BE2">
      <w:pPr>
        <w:spacing w:after="0" w:line="200" w:lineRule="exact"/>
        <w:rPr>
          <w:rFonts w:ascii="Times New Roman" w:hAnsi="Times New Roman" w:cs="Times New Roman"/>
          <w:sz w:val="20"/>
          <w:szCs w:val="20"/>
        </w:rPr>
      </w:pPr>
    </w:p>
    <w:p w14:paraId="6D0FBDA3" w14:textId="77777777" w:rsidR="00411BE2" w:rsidRPr="00E37D33" w:rsidRDefault="00411BE2" w:rsidP="00411BE2">
      <w:pPr>
        <w:spacing w:after="0" w:line="200" w:lineRule="exact"/>
        <w:rPr>
          <w:rFonts w:ascii="Times New Roman" w:hAnsi="Times New Roman" w:cs="Times New Roman"/>
          <w:sz w:val="20"/>
          <w:szCs w:val="20"/>
        </w:rPr>
      </w:pPr>
    </w:p>
    <w:p w14:paraId="0FEB0B08" w14:textId="77777777" w:rsidR="00411BE2" w:rsidRPr="00E37D33" w:rsidRDefault="00411BE2" w:rsidP="00411BE2">
      <w:pPr>
        <w:spacing w:after="0" w:line="240" w:lineRule="auto"/>
        <w:rPr>
          <w:rFonts w:ascii="Times New Roman" w:hAnsi="Times New Roman" w:cs="Times New Roman"/>
        </w:rPr>
        <w:sectPr w:rsidR="00411BE2" w:rsidRPr="00E37D33">
          <w:type w:val="continuous"/>
          <w:pgSz w:w="11900" w:h="16840"/>
          <w:pgMar w:top="817" w:right="960" w:bottom="64" w:left="900" w:header="0" w:footer="0" w:gutter="0"/>
          <w:cols w:space="720" w:equalWidth="0">
            <w:col w:w="10040"/>
          </w:cols>
        </w:sectPr>
      </w:pPr>
    </w:p>
    <w:p w14:paraId="4712EC46" w14:textId="77777777" w:rsidR="00411BE2" w:rsidRPr="00E37D33" w:rsidRDefault="00411BE2" w:rsidP="00411BE2">
      <w:pPr>
        <w:spacing w:after="0" w:line="240" w:lineRule="auto"/>
        <w:rPr>
          <w:rFonts w:ascii="Times New Roman" w:hAnsi="Times New Roman" w:cs="Times New Roman"/>
          <w:sz w:val="20"/>
          <w:szCs w:val="20"/>
        </w:rPr>
      </w:pPr>
      <w:bookmarkStart w:id="3" w:name="page4"/>
      <w:bookmarkEnd w:id="3"/>
      <w:r>
        <w:rPr>
          <w:rFonts w:ascii="Verdana" w:eastAsia="Verdana" w:hAnsi="Verdana" w:cs="Verdana"/>
          <w:b/>
          <w:bCs/>
          <w:sz w:val="20"/>
          <w:szCs w:val="20"/>
        </w:rPr>
        <w:lastRenderedPageBreak/>
        <w:t>3 of 3</w:t>
      </w:r>
    </w:p>
    <w:p w14:paraId="3BFF2660" w14:textId="77777777" w:rsidR="00411BE2" w:rsidRPr="00E37D33" w:rsidRDefault="00411BE2" w:rsidP="00411BE2">
      <w:pPr>
        <w:spacing w:after="0" w:line="285" w:lineRule="exact"/>
        <w:rPr>
          <w:rFonts w:ascii="Times New Roman" w:hAnsi="Times New Roman" w:cs="Times New Roman"/>
          <w:sz w:val="20"/>
          <w:szCs w:val="20"/>
        </w:rPr>
      </w:pPr>
    </w:p>
    <w:p w14:paraId="46700EC3" w14:textId="77777777" w:rsidR="00411BE2" w:rsidRPr="00E37D33" w:rsidRDefault="00411BE2" w:rsidP="00411BE2">
      <w:pPr>
        <w:spacing w:after="0" w:line="240" w:lineRule="auto"/>
        <w:rPr>
          <w:rFonts w:ascii="Times New Roman" w:hAnsi="Times New Roman" w:cs="Times New Roman"/>
          <w:sz w:val="20"/>
          <w:szCs w:val="20"/>
        </w:rPr>
      </w:pPr>
      <w:r w:rsidRPr="00E37D33">
        <w:rPr>
          <w:rFonts w:ascii="Arial" w:eastAsia="Arial" w:hAnsi="Arial" w:cs="Arial"/>
          <w:b/>
          <w:bCs/>
          <w:sz w:val="24"/>
          <w:szCs w:val="24"/>
        </w:rPr>
        <w:t>Total and interpret your results</w:t>
      </w:r>
    </w:p>
    <w:p w14:paraId="53F3192B" w14:textId="77777777" w:rsidR="00411BE2" w:rsidRPr="00E37D33" w:rsidRDefault="00411BE2" w:rsidP="00411BE2">
      <w:pPr>
        <w:spacing w:after="0" w:line="253" w:lineRule="exact"/>
        <w:rPr>
          <w:rFonts w:ascii="Times New Roman" w:hAnsi="Times New Roman" w:cs="Times New Roman"/>
          <w:sz w:val="20"/>
          <w:szCs w:val="20"/>
        </w:rPr>
      </w:pPr>
    </w:p>
    <w:p w14:paraId="301967A8" w14:textId="77777777" w:rsidR="00411BE2" w:rsidRPr="00E37D33" w:rsidRDefault="00411BE2" w:rsidP="00411BE2">
      <w:pPr>
        <w:numPr>
          <w:ilvl w:val="0"/>
          <w:numId w:val="10"/>
        </w:numPr>
        <w:tabs>
          <w:tab w:val="left" w:pos="480"/>
        </w:tabs>
        <w:spacing w:after="0" w:line="329" w:lineRule="auto"/>
        <w:ind w:left="480" w:right="1520" w:hanging="358"/>
        <w:rPr>
          <w:rFonts w:ascii="Arial" w:eastAsia="Arial" w:hAnsi="Arial" w:cs="Arial"/>
        </w:rPr>
      </w:pPr>
      <w:r w:rsidRPr="00E37D33">
        <w:rPr>
          <w:rFonts w:ascii="Arial" w:eastAsia="Arial" w:hAnsi="Arial" w:cs="Arial"/>
          <w:b/>
          <w:bCs/>
          <w:i/>
          <w:iCs/>
        </w:rPr>
        <w:t xml:space="preserve">Record </w:t>
      </w:r>
      <w:r w:rsidRPr="00E37D33">
        <w:rPr>
          <w:rFonts w:ascii="Arial" w:eastAsia="Arial" w:hAnsi="Arial" w:cs="Arial"/>
        </w:rPr>
        <w:t>your 1, 2, 3, 4, 5 scores for the questionnaire statements in the grid below.</w:t>
      </w:r>
      <w:r w:rsidRPr="00E37D33">
        <w:rPr>
          <w:rFonts w:ascii="Arial" w:eastAsia="Arial" w:hAnsi="Arial" w:cs="Arial"/>
          <w:b/>
          <w:bCs/>
          <w:i/>
          <w:iCs/>
        </w:rPr>
        <w:t xml:space="preserve"> </w:t>
      </w:r>
      <w:r w:rsidRPr="00E37D33">
        <w:rPr>
          <w:rFonts w:ascii="Arial" w:eastAsia="Arial" w:hAnsi="Arial" w:cs="Arial"/>
        </w:rPr>
        <w:t>The grid organizes the statements into emotional competency lists.</w:t>
      </w:r>
    </w:p>
    <w:tbl>
      <w:tblPr>
        <w:tblW w:w="0" w:type="auto"/>
        <w:tblInd w:w="10" w:type="dxa"/>
        <w:tblLayout w:type="fixed"/>
        <w:tblCellMar>
          <w:left w:w="0" w:type="dxa"/>
          <w:right w:w="0" w:type="dxa"/>
        </w:tblCellMar>
        <w:tblLook w:val="04A0" w:firstRow="1" w:lastRow="0" w:firstColumn="1" w:lastColumn="0" w:noHBand="0" w:noVBand="1"/>
      </w:tblPr>
      <w:tblGrid>
        <w:gridCol w:w="1040"/>
        <w:gridCol w:w="980"/>
        <w:gridCol w:w="20"/>
        <w:gridCol w:w="1000"/>
        <w:gridCol w:w="980"/>
        <w:gridCol w:w="20"/>
        <w:gridCol w:w="1000"/>
        <w:gridCol w:w="980"/>
        <w:gridCol w:w="20"/>
        <w:gridCol w:w="1000"/>
        <w:gridCol w:w="1000"/>
        <w:gridCol w:w="20"/>
        <w:gridCol w:w="1000"/>
        <w:gridCol w:w="1000"/>
      </w:tblGrid>
      <w:tr w:rsidR="00411BE2" w:rsidRPr="00E37D33" w14:paraId="0E2EEC91" w14:textId="77777777" w:rsidTr="0023764D">
        <w:trPr>
          <w:trHeight w:val="417"/>
        </w:trPr>
        <w:tc>
          <w:tcPr>
            <w:tcW w:w="2020" w:type="dxa"/>
            <w:gridSpan w:val="2"/>
            <w:tcBorders>
              <w:top w:val="single" w:sz="8" w:space="0" w:color="auto"/>
              <w:left w:val="single" w:sz="8" w:space="0" w:color="auto"/>
              <w:bottom w:val="single" w:sz="8" w:space="0" w:color="5F3C8C"/>
            </w:tcBorders>
            <w:shd w:val="clear" w:color="auto" w:fill="5F3C8C"/>
            <w:vAlign w:val="bottom"/>
          </w:tcPr>
          <w:p w14:paraId="59AA541F" w14:textId="77777777" w:rsidR="00411BE2" w:rsidRPr="00E37D33" w:rsidRDefault="00411BE2" w:rsidP="0023764D">
            <w:pPr>
              <w:spacing w:after="0" w:line="240" w:lineRule="auto"/>
              <w:rPr>
                <w:rFonts w:ascii="Times New Roman" w:hAnsi="Times New Roman" w:cs="Times New Roman"/>
                <w:sz w:val="20"/>
                <w:szCs w:val="20"/>
              </w:rPr>
            </w:pPr>
            <w:proofErr w:type="spellStart"/>
            <w:r w:rsidRPr="00E37D33">
              <w:rPr>
                <w:rFonts w:ascii="Arial" w:eastAsia="Arial" w:hAnsi="Arial" w:cs="Arial"/>
                <w:b/>
                <w:bCs/>
                <w:color w:val="FFFFFF"/>
                <w:sz w:val="18"/>
                <w:szCs w:val="18"/>
              </w:rPr>
              <w:t>Self awareness</w:t>
            </w:r>
            <w:proofErr w:type="spellEnd"/>
          </w:p>
        </w:tc>
        <w:tc>
          <w:tcPr>
            <w:tcW w:w="20" w:type="dxa"/>
            <w:tcBorders>
              <w:top w:val="single" w:sz="8" w:space="0" w:color="auto"/>
            </w:tcBorders>
            <w:vAlign w:val="bottom"/>
          </w:tcPr>
          <w:p w14:paraId="766A1D06" w14:textId="77777777" w:rsidR="00411BE2" w:rsidRPr="00E37D33" w:rsidRDefault="00411BE2" w:rsidP="0023764D">
            <w:pPr>
              <w:spacing w:after="0" w:line="240" w:lineRule="auto"/>
              <w:rPr>
                <w:rFonts w:ascii="Times New Roman" w:hAnsi="Times New Roman" w:cs="Times New Roman"/>
                <w:sz w:val="24"/>
                <w:szCs w:val="24"/>
              </w:rPr>
            </w:pPr>
          </w:p>
        </w:tc>
        <w:tc>
          <w:tcPr>
            <w:tcW w:w="1980" w:type="dxa"/>
            <w:gridSpan w:val="2"/>
            <w:tcBorders>
              <w:top w:val="single" w:sz="8" w:space="0" w:color="auto"/>
              <w:bottom w:val="single" w:sz="8" w:space="0" w:color="5F3C8C"/>
            </w:tcBorders>
            <w:shd w:val="clear" w:color="auto" w:fill="5F3C8C"/>
            <w:vAlign w:val="bottom"/>
          </w:tcPr>
          <w:p w14:paraId="5FE8615E"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b/>
                <w:bCs/>
                <w:color w:val="FFFFFF"/>
                <w:sz w:val="18"/>
                <w:szCs w:val="18"/>
              </w:rPr>
              <w:t>Managing emotions</w:t>
            </w:r>
          </w:p>
        </w:tc>
        <w:tc>
          <w:tcPr>
            <w:tcW w:w="20" w:type="dxa"/>
            <w:tcBorders>
              <w:top w:val="single" w:sz="8" w:space="0" w:color="auto"/>
            </w:tcBorders>
            <w:vAlign w:val="bottom"/>
          </w:tcPr>
          <w:p w14:paraId="70EC4C74" w14:textId="77777777" w:rsidR="00411BE2" w:rsidRPr="00E37D33" w:rsidRDefault="00411BE2" w:rsidP="0023764D">
            <w:pPr>
              <w:spacing w:after="0" w:line="240" w:lineRule="auto"/>
              <w:rPr>
                <w:rFonts w:ascii="Times New Roman" w:hAnsi="Times New Roman" w:cs="Times New Roman"/>
                <w:sz w:val="24"/>
                <w:szCs w:val="24"/>
              </w:rPr>
            </w:pPr>
          </w:p>
        </w:tc>
        <w:tc>
          <w:tcPr>
            <w:tcW w:w="1980" w:type="dxa"/>
            <w:gridSpan w:val="2"/>
            <w:tcBorders>
              <w:top w:val="single" w:sz="8" w:space="0" w:color="auto"/>
              <w:bottom w:val="single" w:sz="8" w:space="0" w:color="5F3C8C"/>
            </w:tcBorders>
            <w:shd w:val="clear" w:color="auto" w:fill="5F3C8C"/>
            <w:vAlign w:val="bottom"/>
          </w:tcPr>
          <w:p w14:paraId="343E0144"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b/>
                <w:bCs/>
                <w:color w:val="FFFFFF"/>
                <w:sz w:val="18"/>
                <w:szCs w:val="18"/>
              </w:rPr>
              <w:t>Motivating oneself</w:t>
            </w:r>
          </w:p>
        </w:tc>
        <w:tc>
          <w:tcPr>
            <w:tcW w:w="20" w:type="dxa"/>
            <w:tcBorders>
              <w:top w:val="single" w:sz="8" w:space="0" w:color="auto"/>
            </w:tcBorders>
            <w:vAlign w:val="bottom"/>
          </w:tcPr>
          <w:p w14:paraId="49C362BF" w14:textId="77777777" w:rsidR="00411BE2" w:rsidRPr="00E37D33" w:rsidRDefault="00411BE2" w:rsidP="0023764D">
            <w:pPr>
              <w:spacing w:after="0" w:line="240" w:lineRule="auto"/>
              <w:rPr>
                <w:rFonts w:ascii="Times New Roman" w:hAnsi="Times New Roman" w:cs="Times New Roman"/>
                <w:sz w:val="24"/>
                <w:szCs w:val="24"/>
              </w:rPr>
            </w:pPr>
          </w:p>
        </w:tc>
        <w:tc>
          <w:tcPr>
            <w:tcW w:w="2000" w:type="dxa"/>
            <w:gridSpan w:val="2"/>
            <w:tcBorders>
              <w:top w:val="single" w:sz="8" w:space="0" w:color="auto"/>
              <w:bottom w:val="single" w:sz="8" w:space="0" w:color="5F3C8C"/>
            </w:tcBorders>
            <w:shd w:val="clear" w:color="auto" w:fill="5F3C8C"/>
            <w:vAlign w:val="bottom"/>
          </w:tcPr>
          <w:p w14:paraId="67B01971"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b/>
                <w:bCs/>
                <w:color w:val="FFFFFF"/>
                <w:sz w:val="18"/>
                <w:szCs w:val="18"/>
              </w:rPr>
              <w:t>Empathy</w:t>
            </w:r>
          </w:p>
        </w:tc>
        <w:tc>
          <w:tcPr>
            <w:tcW w:w="20" w:type="dxa"/>
            <w:tcBorders>
              <w:top w:val="single" w:sz="8" w:space="0" w:color="auto"/>
            </w:tcBorders>
            <w:vAlign w:val="bottom"/>
          </w:tcPr>
          <w:p w14:paraId="69CCFF02" w14:textId="77777777" w:rsidR="00411BE2" w:rsidRPr="00E37D33" w:rsidRDefault="00411BE2" w:rsidP="0023764D">
            <w:pPr>
              <w:spacing w:after="0" w:line="240" w:lineRule="auto"/>
              <w:rPr>
                <w:rFonts w:ascii="Times New Roman" w:hAnsi="Times New Roman" w:cs="Times New Roman"/>
                <w:sz w:val="24"/>
                <w:szCs w:val="24"/>
              </w:rPr>
            </w:pPr>
          </w:p>
        </w:tc>
        <w:tc>
          <w:tcPr>
            <w:tcW w:w="2000" w:type="dxa"/>
            <w:gridSpan w:val="2"/>
            <w:tcBorders>
              <w:top w:val="single" w:sz="8" w:space="0" w:color="auto"/>
              <w:bottom w:val="single" w:sz="8" w:space="0" w:color="5F3C8C"/>
              <w:right w:val="single" w:sz="8" w:space="0" w:color="auto"/>
            </w:tcBorders>
            <w:shd w:val="clear" w:color="auto" w:fill="5F3C8C"/>
            <w:vAlign w:val="bottom"/>
          </w:tcPr>
          <w:p w14:paraId="785FCC56"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b/>
                <w:bCs/>
                <w:color w:val="FFFFFF"/>
                <w:sz w:val="18"/>
                <w:szCs w:val="18"/>
              </w:rPr>
              <w:t>Social Skill</w:t>
            </w:r>
          </w:p>
        </w:tc>
      </w:tr>
      <w:tr w:rsidR="00411BE2" w:rsidRPr="00E37D33" w14:paraId="176AF1D9" w14:textId="77777777" w:rsidTr="0023764D">
        <w:trPr>
          <w:trHeight w:val="422"/>
        </w:trPr>
        <w:tc>
          <w:tcPr>
            <w:tcW w:w="1040" w:type="dxa"/>
            <w:tcBorders>
              <w:top w:val="single" w:sz="8" w:space="0" w:color="055297"/>
              <w:left w:val="single" w:sz="8" w:space="0" w:color="055297"/>
              <w:bottom w:val="single" w:sz="8" w:space="0" w:color="E5FAFF"/>
              <w:right w:val="single" w:sz="8" w:space="0" w:color="055297"/>
            </w:tcBorders>
            <w:shd w:val="clear" w:color="auto" w:fill="E5FAFF"/>
            <w:vAlign w:val="bottom"/>
          </w:tcPr>
          <w:p w14:paraId="39362AC0"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1</w:t>
            </w:r>
          </w:p>
        </w:tc>
        <w:tc>
          <w:tcPr>
            <w:tcW w:w="980" w:type="dxa"/>
            <w:tcBorders>
              <w:top w:val="single" w:sz="8" w:space="0" w:color="055297"/>
            </w:tcBorders>
            <w:vAlign w:val="bottom"/>
          </w:tcPr>
          <w:p w14:paraId="6E12EACD"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66C6BF9E"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71B2080E"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2</w:t>
            </w:r>
          </w:p>
        </w:tc>
        <w:tc>
          <w:tcPr>
            <w:tcW w:w="980" w:type="dxa"/>
            <w:tcBorders>
              <w:top w:val="single" w:sz="8" w:space="0" w:color="055297"/>
            </w:tcBorders>
            <w:vAlign w:val="bottom"/>
          </w:tcPr>
          <w:p w14:paraId="55EC045C"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5A702040"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1A92277F"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3</w:t>
            </w:r>
          </w:p>
        </w:tc>
        <w:tc>
          <w:tcPr>
            <w:tcW w:w="980" w:type="dxa"/>
            <w:tcBorders>
              <w:top w:val="single" w:sz="8" w:space="0" w:color="055297"/>
            </w:tcBorders>
            <w:vAlign w:val="bottom"/>
          </w:tcPr>
          <w:p w14:paraId="7401EA5B"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0888A03F"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7C7835AC"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4</w:t>
            </w:r>
          </w:p>
        </w:tc>
        <w:tc>
          <w:tcPr>
            <w:tcW w:w="1000" w:type="dxa"/>
            <w:tcBorders>
              <w:top w:val="single" w:sz="8" w:space="0" w:color="055297"/>
            </w:tcBorders>
            <w:vAlign w:val="bottom"/>
          </w:tcPr>
          <w:p w14:paraId="2AB00ECE"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3F34D079"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682E916A"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5</w:t>
            </w:r>
          </w:p>
        </w:tc>
        <w:tc>
          <w:tcPr>
            <w:tcW w:w="1000" w:type="dxa"/>
            <w:tcBorders>
              <w:top w:val="single" w:sz="8" w:space="0" w:color="055297"/>
              <w:right w:val="single" w:sz="8" w:space="0" w:color="055297"/>
            </w:tcBorders>
            <w:vAlign w:val="bottom"/>
          </w:tcPr>
          <w:p w14:paraId="5D8D7915" w14:textId="77777777" w:rsidR="00411BE2" w:rsidRPr="00E37D33" w:rsidRDefault="00411BE2" w:rsidP="0023764D">
            <w:pPr>
              <w:spacing w:after="0" w:line="240" w:lineRule="auto"/>
              <w:rPr>
                <w:rFonts w:ascii="Times New Roman" w:hAnsi="Times New Roman" w:cs="Times New Roman"/>
                <w:sz w:val="24"/>
                <w:szCs w:val="24"/>
              </w:rPr>
            </w:pPr>
          </w:p>
        </w:tc>
      </w:tr>
      <w:tr w:rsidR="00411BE2" w:rsidRPr="00E37D33" w14:paraId="54515DB6" w14:textId="77777777" w:rsidTr="0023764D">
        <w:trPr>
          <w:trHeight w:val="422"/>
        </w:trPr>
        <w:tc>
          <w:tcPr>
            <w:tcW w:w="1040" w:type="dxa"/>
            <w:tcBorders>
              <w:top w:val="single" w:sz="8" w:space="0" w:color="055297"/>
              <w:left w:val="single" w:sz="8" w:space="0" w:color="055297"/>
              <w:bottom w:val="single" w:sz="8" w:space="0" w:color="E5FAFF"/>
              <w:right w:val="single" w:sz="8" w:space="0" w:color="055297"/>
            </w:tcBorders>
            <w:shd w:val="clear" w:color="auto" w:fill="E5FAFF"/>
            <w:vAlign w:val="bottom"/>
          </w:tcPr>
          <w:p w14:paraId="7CCCD5CA"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6</w:t>
            </w:r>
          </w:p>
        </w:tc>
        <w:tc>
          <w:tcPr>
            <w:tcW w:w="980" w:type="dxa"/>
            <w:tcBorders>
              <w:top w:val="single" w:sz="8" w:space="0" w:color="055297"/>
            </w:tcBorders>
            <w:vAlign w:val="bottom"/>
          </w:tcPr>
          <w:p w14:paraId="59329CEB"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05BACB00"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6A0A7A7E"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7</w:t>
            </w:r>
          </w:p>
        </w:tc>
        <w:tc>
          <w:tcPr>
            <w:tcW w:w="980" w:type="dxa"/>
            <w:tcBorders>
              <w:top w:val="single" w:sz="8" w:space="0" w:color="055297"/>
            </w:tcBorders>
            <w:vAlign w:val="bottom"/>
          </w:tcPr>
          <w:p w14:paraId="2F0A1628"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3100C2F7"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05444DAF"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8</w:t>
            </w:r>
          </w:p>
        </w:tc>
        <w:tc>
          <w:tcPr>
            <w:tcW w:w="980" w:type="dxa"/>
            <w:tcBorders>
              <w:top w:val="single" w:sz="8" w:space="0" w:color="055297"/>
            </w:tcBorders>
            <w:vAlign w:val="bottom"/>
          </w:tcPr>
          <w:p w14:paraId="2864DEC9"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40C37EF0"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26E9A6B0"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9</w:t>
            </w:r>
          </w:p>
        </w:tc>
        <w:tc>
          <w:tcPr>
            <w:tcW w:w="1000" w:type="dxa"/>
            <w:tcBorders>
              <w:top w:val="single" w:sz="8" w:space="0" w:color="055297"/>
            </w:tcBorders>
            <w:vAlign w:val="bottom"/>
          </w:tcPr>
          <w:p w14:paraId="6CAC7E2F"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3071BF85"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16CD2145"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10</w:t>
            </w:r>
          </w:p>
        </w:tc>
        <w:tc>
          <w:tcPr>
            <w:tcW w:w="1000" w:type="dxa"/>
            <w:tcBorders>
              <w:top w:val="single" w:sz="8" w:space="0" w:color="055297"/>
              <w:right w:val="single" w:sz="8" w:space="0" w:color="055297"/>
            </w:tcBorders>
            <w:vAlign w:val="bottom"/>
          </w:tcPr>
          <w:p w14:paraId="56820046" w14:textId="77777777" w:rsidR="00411BE2" w:rsidRPr="00E37D33" w:rsidRDefault="00411BE2" w:rsidP="0023764D">
            <w:pPr>
              <w:spacing w:after="0" w:line="240" w:lineRule="auto"/>
              <w:rPr>
                <w:rFonts w:ascii="Times New Roman" w:hAnsi="Times New Roman" w:cs="Times New Roman"/>
                <w:sz w:val="24"/>
                <w:szCs w:val="24"/>
              </w:rPr>
            </w:pPr>
          </w:p>
        </w:tc>
      </w:tr>
      <w:tr w:rsidR="00411BE2" w:rsidRPr="00E37D33" w14:paraId="24256751" w14:textId="77777777" w:rsidTr="0023764D">
        <w:trPr>
          <w:trHeight w:val="426"/>
        </w:trPr>
        <w:tc>
          <w:tcPr>
            <w:tcW w:w="1040" w:type="dxa"/>
            <w:tcBorders>
              <w:top w:val="single" w:sz="8" w:space="0" w:color="055297"/>
              <w:left w:val="single" w:sz="8" w:space="0" w:color="055297"/>
              <w:bottom w:val="single" w:sz="8" w:space="0" w:color="E5FAFF"/>
              <w:right w:val="single" w:sz="8" w:space="0" w:color="055297"/>
            </w:tcBorders>
            <w:shd w:val="clear" w:color="auto" w:fill="E5FAFF"/>
            <w:vAlign w:val="bottom"/>
          </w:tcPr>
          <w:p w14:paraId="5084F89E"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11</w:t>
            </w:r>
          </w:p>
        </w:tc>
        <w:tc>
          <w:tcPr>
            <w:tcW w:w="980" w:type="dxa"/>
            <w:tcBorders>
              <w:top w:val="single" w:sz="8" w:space="0" w:color="055297"/>
            </w:tcBorders>
            <w:vAlign w:val="bottom"/>
          </w:tcPr>
          <w:p w14:paraId="184295A6"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4D73C963"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6E01AAC3"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12</w:t>
            </w:r>
          </w:p>
        </w:tc>
        <w:tc>
          <w:tcPr>
            <w:tcW w:w="980" w:type="dxa"/>
            <w:tcBorders>
              <w:top w:val="single" w:sz="8" w:space="0" w:color="055297"/>
            </w:tcBorders>
            <w:vAlign w:val="bottom"/>
          </w:tcPr>
          <w:p w14:paraId="5100E5D6"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2A7E2B45"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454EB874"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13</w:t>
            </w:r>
          </w:p>
        </w:tc>
        <w:tc>
          <w:tcPr>
            <w:tcW w:w="980" w:type="dxa"/>
            <w:tcBorders>
              <w:top w:val="single" w:sz="8" w:space="0" w:color="055297"/>
            </w:tcBorders>
            <w:vAlign w:val="bottom"/>
          </w:tcPr>
          <w:p w14:paraId="7807116E"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42349A41"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770E7BAA"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rPr>
              <w:t>14</w:t>
            </w:r>
          </w:p>
        </w:tc>
        <w:tc>
          <w:tcPr>
            <w:tcW w:w="1000" w:type="dxa"/>
            <w:tcBorders>
              <w:top w:val="single" w:sz="8" w:space="0" w:color="055297"/>
            </w:tcBorders>
            <w:vAlign w:val="bottom"/>
          </w:tcPr>
          <w:p w14:paraId="01AB109D"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1AA90139"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60A0A54C"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15</w:t>
            </w:r>
          </w:p>
        </w:tc>
        <w:tc>
          <w:tcPr>
            <w:tcW w:w="1000" w:type="dxa"/>
            <w:tcBorders>
              <w:top w:val="single" w:sz="8" w:space="0" w:color="055297"/>
              <w:right w:val="single" w:sz="8" w:space="0" w:color="055297"/>
            </w:tcBorders>
            <w:vAlign w:val="bottom"/>
          </w:tcPr>
          <w:p w14:paraId="0DF2514B" w14:textId="77777777" w:rsidR="00411BE2" w:rsidRPr="00E37D33" w:rsidRDefault="00411BE2" w:rsidP="0023764D">
            <w:pPr>
              <w:spacing w:after="0" w:line="240" w:lineRule="auto"/>
              <w:rPr>
                <w:rFonts w:ascii="Times New Roman" w:hAnsi="Times New Roman" w:cs="Times New Roman"/>
                <w:sz w:val="24"/>
                <w:szCs w:val="24"/>
              </w:rPr>
            </w:pPr>
          </w:p>
        </w:tc>
      </w:tr>
      <w:tr w:rsidR="00411BE2" w:rsidRPr="00E37D33" w14:paraId="2FEB77BD" w14:textId="77777777" w:rsidTr="0023764D">
        <w:trPr>
          <w:trHeight w:val="422"/>
        </w:trPr>
        <w:tc>
          <w:tcPr>
            <w:tcW w:w="1040" w:type="dxa"/>
            <w:tcBorders>
              <w:top w:val="single" w:sz="8" w:space="0" w:color="055297"/>
              <w:left w:val="single" w:sz="8" w:space="0" w:color="055297"/>
              <w:bottom w:val="single" w:sz="8" w:space="0" w:color="E5FAFF"/>
              <w:right w:val="single" w:sz="8" w:space="0" w:color="055297"/>
            </w:tcBorders>
            <w:shd w:val="clear" w:color="auto" w:fill="E5FAFF"/>
            <w:vAlign w:val="bottom"/>
          </w:tcPr>
          <w:p w14:paraId="49F94353"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16</w:t>
            </w:r>
          </w:p>
        </w:tc>
        <w:tc>
          <w:tcPr>
            <w:tcW w:w="980" w:type="dxa"/>
            <w:tcBorders>
              <w:top w:val="single" w:sz="8" w:space="0" w:color="055297"/>
            </w:tcBorders>
            <w:vAlign w:val="bottom"/>
          </w:tcPr>
          <w:p w14:paraId="7A98AA21"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4DC3B22B"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6796F0F6"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17</w:t>
            </w:r>
          </w:p>
        </w:tc>
        <w:tc>
          <w:tcPr>
            <w:tcW w:w="980" w:type="dxa"/>
            <w:tcBorders>
              <w:top w:val="single" w:sz="8" w:space="0" w:color="055297"/>
            </w:tcBorders>
            <w:vAlign w:val="bottom"/>
          </w:tcPr>
          <w:p w14:paraId="24A7094D"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371C9315"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5E436ABD"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18</w:t>
            </w:r>
          </w:p>
        </w:tc>
        <w:tc>
          <w:tcPr>
            <w:tcW w:w="980" w:type="dxa"/>
            <w:tcBorders>
              <w:top w:val="single" w:sz="8" w:space="0" w:color="055297"/>
            </w:tcBorders>
            <w:vAlign w:val="bottom"/>
          </w:tcPr>
          <w:p w14:paraId="5B62B3E5"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749C2CDC"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2671D781"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rPr>
              <w:t>19</w:t>
            </w:r>
          </w:p>
        </w:tc>
        <w:tc>
          <w:tcPr>
            <w:tcW w:w="1000" w:type="dxa"/>
            <w:tcBorders>
              <w:top w:val="single" w:sz="8" w:space="0" w:color="055297"/>
            </w:tcBorders>
            <w:vAlign w:val="bottom"/>
          </w:tcPr>
          <w:p w14:paraId="786532C5"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5D59B7A2"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55E6BCA8"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20</w:t>
            </w:r>
          </w:p>
        </w:tc>
        <w:tc>
          <w:tcPr>
            <w:tcW w:w="1000" w:type="dxa"/>
            <w:tcBorders>
              <w:top w:val="single" w:sz="8" w:space="0" w:color="055297"/>
              <w:right w:val="single" w:sz="8" w:space="0" w:color="055297"/>
            </w:tcBorders>
            <w:vAlign w:val="bottom"/>
          </w:tcPr>
          <w:p w14:paraId="0FE06E13" w14:textId="77777777" w:rsidR="00411BE2" w:rsidRPr="00E37D33" w:rsidRDefault="00411BE2" w:rsidP="0023764D">
            <w:pPr>
              <w:spacing w:after="0" w:line="240" w:lineRule="auto"/>
              <w:rPr>
                <w:rFonts w:ascii="Times New Roman" w:hAnsi="Times New Roman" w:cs="Times New Roman"/>
                <w:sz w:val="24"/>
                <w:szCs w:val="24"/>
              </w:rPr>
            </w:pPr>
          </w:p>
        </w:tc>
      </w:tr>
      <w:tr w:rsidR="00411BE2" w:rsidRPr="00E37D33" w14:paraId="39E129A7" w14:textId="77777777" w:rsidTr="0023764D">
        <w:trPr>
          <w:trHeight w:val="422"/>
        </w:trPr>
        <w:tc>
          <w:tcPr>
            <w:tcW w:w="1040" w:type="dxa"/>
            <w:tcBorders>
              <w:top w:val="single" w:sz="8" w:space="0" w:color="055297"/>
              <w:left w:val="single" w:sz="8" w:space="0" w:color="055297"/>
              <w:bottom w:val="single" w:sz="8" w:space="0" w:color="E5FAFF"/>
              <w:right w:val="single" w:sz="8" w:space="0" w:color="055297"/>
            </w:tcBorders>
            <w:shd w:val="clear" w:color="auto" w:fill="E5FAFF"/>
            <w:vAlign w:val="bottom"/>
          </w:tcPr>
          <w:p w14:paraId="775D6745"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21</w:t>
            </w:r>
          </w:p>
        </w:tc>
        <w:tc>
          <w:tcPr>
            <w:tcW w:w="980" w:type="dxa"/>
            <w:tcBorders>
              <w:top w:val="single" w:sz="8" w:space="0" w:color="055297"/>
            </w:tcBorders>
            <w:vAlign w:val="bottom"/>
          </w:tcPr>
          <w:p w14:paraId="554FCB8F"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714112C6"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687A305C"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22</w:t>
            </w:r>
          </w:p>
        </w:tc>
        <w:tc>
          <w:tcPr>
            <w:tcW w:w="980" w:type="dxa"/>
            <w:tcBorders>
              <w:top w:val="single" w:sz="8" w:space="0" w:color="055297"/>
            </w:tcBorders>
            <w:vAlign w:val="bottom"/>
          </w:tcPr>
          <w:p w14:paraId="329E3222"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79F60DBA"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6F798E6E"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23</w:t>
            </w:r>
          </w:p>
        </w:tc>
        <w:tc>
          <w:tcPr>
            <w:tcW w:w="980" w:type="dxa"/>
            <w:tcBorders>
              <w:top w:val="single" w:sz="8" w:space="0" w:color="055297"/>
            </w:tcBorders>
            <w:vAlign w:val="bottom"/>
          </w:tcPr>
          <w:p w14:paraId="255A0786"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09DF795F"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5D3FF53F"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rPr>
              <w:t>24</w:t>
            </w:r>
          </w:p>
        </w:tc>
        <w:tc>
          <w:tcPr>
            <w:tcW w:w="1000" w:type="dxa"/>
            <w:tcBorders>
              <w:top w:val="single" w:sz="8" w:space="0" w:color="055297"/>
            </w:tcBorders>
            <w:vAlign w:val="bottom"/>
          </w:tcPr>
          <w:p w14:paraId="79B05384"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7C80E2CA"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778958B0"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25</w:t>
            </w:r>
          </w:p>
        </w:tc>
        <w:tc>
          <w:tcPr>
            <w:tcW w:w="1000" w:type="dxa"/>
            <w:tcBorders>
              <w:top w:val="single" w:sz="8" w:space="0" w:color="055297"/>
              <w:right w:val="single" w:sz="8" w:space="0" w:color="055297"/>
            </w:tcBorders>
            <w:vAlign w:val="bottom"/>
          </w:tcPr>
          <w:p w14:paraId="6B1C5B22" w14:textId="77777777" w:rsidR="00411BE2" w:rsidRPr="00E37D33" w:rsidRDefault="00411BE2" w:rsidP="0023764D">
            <w:pPr>
              <w:spacing w:after="0" w:line="240" w:lineRule="auto"/>
              <w:rPr>
                <w:rFonts w:ascii="Times New Roman" w:hAnsi="Times New Roman" w:cs="Times New Roman"/>
                <w:sz w:val="24"/>
                <w:szCs w:val="24"/>
              </w:rPr>
            </w:pPr>
          </w:p>
        </w:tc>
      </w:tr>
      <w:tr w:rsidR="00411BE2" w:rsidRPr="00E37D33" w14:paraId="0CC3E1B2" w14:textId="77777777" w:rsidTr="0023764D">
        <w:trPr>
          <w:trHeight w:val="426"/>
        </w:trPr>
        <w:tc>
          <w:tcPr>
            <w:tcW w:w="1040" w:type="dxa"/>
            <w:tcBorders>
              <w:top w:val="single" w:sz="8" w:space="0" w:color="055297"/>
              <w:left w:val="single" w:sz="8" w:space="0" w:color="055297"/>
              <w:bottom w:val="single" w:sz="8" w:space="0" w:color="E5FAFF"/>
              <w:right w:val="single" w:sz="8" w:space="0" w:color="055297"/>
            </w:tcBorders>
            <w:shd w:val="clear" w:color="auto" w:fill="E5FAFF"/>
            <w:vAlign w:val="bottom"/>
          </w:tcPr>
          <w:p w14:paraId="0E07C0B7"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26</w:t>
            </w:r>
          </w:p>
        </w:tc>
        <w:tc>
          <w:tcPr>
            <w:tcW w:w="980" w:type="dxa"/>
            <w:tcBorders>
              <w:top w:val="single" w:sz="8" w:space="0" w:color="055297"/>
            </w:tcBorders>
            <w:vAlign w:val="bottom"/>
          </w:tcPr>
          <w:p w14:paraId="5A78E62D"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6B2320F0"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3DB39A2A"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27</w:t>
            </w:r>
          </w:p>
        </w:tc>
        <w:tc>
          <w:tcPr>
            <w:tcW w:w="980" w:type="dxa"/>
            <w:tcBorders>
              <w:top w:val="single" w:sz="8" w:space="0" w:color="055297"/>
            </w:tcBorders>
            <w:vAlign w:val="bottom"/>
          </w:tcPr>
          <w:p w14:paraId="2E2E0437"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36648C58"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4A68E80E"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28</w:t>
            </w:r>
          </w:p>
        </w:tc>
        <w:tc>
          <w:tcPr>
            <w:tcW w:w="980" w:type="dxa"/>
            <w:tcBorders>
              <w:top w:val="single" w:sz="8" w:space="0" w:color="055297"/>
            </w:tcBorders>
            <w:vAlign w:val="bottom"/>
          </w:tcPr>
          <w:p w14:paraId="359B43FE"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208C3820"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3E51D6BA"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rPr>
              <w:t>29</w:t>
            </w:r>
          </w:p>
        </w:tc>
        <w:tc>
          <w:tcPr>
            <w:tcW w:w="1000" w:type="dxa"/>
            <w:tcBorders>
              <w:top w:val="single" w:sz="8" w:space="0" w:color="055297"/>
            </w:tcBorders>
            <w:vAlign w:val="bottom"/>
          </w:tcPr>
          <w:p w14:paraId="64A772C3"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06EA90D7"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6FC32E17"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30</w:t>
            </w:r>
          </w:p>
        </w:tc>
        <w:tc>
          <w:tcPr>
            <w:tcW w:w="1000" w:type="dxa"/>
            <w:tcBorders>
              <w:top w:val="single" w:sz="8" w:space="0" w:color="055297"/>
              <w:right w:val="single" w:sz="8" w:space="0" w:color="055297"/>
            </w:tcBorders>
            <w:vAlign w:val="bottom"/>
          </w:tcPr>
          <w:p w14:paraId="2DCC2C15" w14:textId="77777777" w:rsidR="00411BE2" w:rsidRPr="00E37D33" w:rsidRDefault="00411BE2" w:rsidP="0023764D">
            <w:pPr>
              <w:spacing w:after="0" w:line="240" w:lineRule="auto"/>
              <w:rPr>
                <w:rFonts w:ascii="Times New Roman" w:hAnsi="Times New Roman" w:cs="Times New Roman"/>
                <w:sz w:val="24"/>
                <w:szCs w:val="24"/>
              </w:rPr>
            </w:pPr>
          </w:p>
        </w:tc>
      </w:tr>
      <w:tr w:rsidR="00411BE2" w:rsidRPr="00E37D33" w14:paraId="765FA978" w14:textId="77777777" w:rsidTr="0023764D">
        <w:trPr>
          <w:trHeight w:val="422"/>
        </w:trPr>
        <w:tc>
          <w:tcPr>
            <w:tcW w:w="1040" w:type="dxa"/>
            <w:tcBorders>
              <w:top w:val="single" w:sz="8" w:space="0" w:color="055297"/>
              <w:left w:val="single" w:sz="8" w:space="0" w:color="055297"/>
              <w:bottom w:val="single" w:sz="8" w:space="0" w:color="E5FAFF"/>
              <w:right w:val="single" w:sz="8" w:space="0" w:color="055297"/>
            </w:tcBorders>
            <w:shd w:val="clear" w:color="auto" w:fill="E5FAFF"/>
            <w:vAlign w:val="bottom"/>
          </w:tcPr>
          <w:p w14:paraId="51B628C1"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31</w:t>
            </w:r>
          </w:p>
        </w:tc>
        <w:tc>
          <w:tcPr>
            <w:tcW w:w="980" w:type="dxa"/>
            <w:tcBorders>
              <w:top w:val="single" w:sz="8" w:space="0" w:color="055297"/>
            </w:tcBorders>
            <w:vAlign w:val="bottom"/>
          </w:tcPr>
          <w:p w14:paraId="54464BB4"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27D31F32"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69607CBB"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32</w:t>
            </w:r>
          </w:p>
        </w:tc>
        <w:tc>
          <w:tcPr>
            <w:tcW w:w="980" w:type="dxa"/>
            <w:tcBorders>
              <w:top w:val="single" w:sz="8" w:space="0" w:color="055297"/>
            </w:tcBorders>
            <w:vAlign w:val="bottom"/>
          </w:tcPr>
          <w:p w14:paraId="359DFB49"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08BDE1D6"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778D78B3"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33</w:t>
            </w:r>
          </w:p>
        </w:tc>
        <w:tc>
          <w:tcPr>
            <w:tcW w:w="980" w:type="dxa"/>
            <w:tcBorders>
              <w:top w:val="single" w:sz="8" w:space="0" w:color="055297"/>
            </w:tcBorders>
            <w:vAlign w:val="bottom"/>
          </w:tcPr>
          <w:p w14:paraId="095C6072"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37EC9ACE"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0AFB9CD1"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rPr>
              <w:t>34</w:t>
            </w:r>
          </w:p>
        </w:tc>
        <w:tc>
          <w:tcPr>
            <w:tcW w:w="1000" w:type="dxa"/>
            <w:tcBorders>
              <w:top w:val="single" w:sz="8" w:space="0" w:color="055297"/>
            </w:tcBorders>
            <w:vAlign w:val="bottom"/>
          </w:tcPr>
          <w:p w14:paraId="71BBB871"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499FC1EF"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10DFC378"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35</w:t>
            </w:r>
          </w:p>
        </w:tc>
        <w:tc>
          <w:tcPr>
            <w:tcW w:w="1000" w:type="dxa"/>
            <w:tcBorders>
              <w:top w:val="single" w:sz="8" w:space="0" w:color="055297"/>
              <w:right w:val="single" w:sz="8" w:space="0" w:color="055297"/>
            </w:tcBorders>
            <w:vAlign w:val="bottom"/>
          </w:tcPr>
          <w:p w14:paraId="735A9DAB" w14:textId="77777777" w:rsidR="00411BE2" w:rsidRPr="00E37D33" w:rsidRDefault="00411BE2" w:rsidP="0023764D">
            <w:pPr>
              <w:spacing w:after="0" w:line="240" w:lineRule="auto"/>
              <w:rPr>
                <w:rFonts w:ascii="Times New Roman" w:hAnsi="Times New Roman" w:cs="Times New Roman"/>
                <w:sz w:val="24"/>
                <w:szCs w:val="24"/>
              </w:rPr>
            </w:pPr>
          </w:p>
        </w:tc>
      </w:tr>
      <w:tr w:rsidR="00411BE2" w:rsidRPr="00E37D33" w14:paraId="11BC87F1" w14:textId="77777777" w:rsidTr="0023764D">
        <w:trPr>
          <w:trHeight w:val="422"/>
        </w:trPr>
        <w:tc>
          <w:tcPr>
            <w:tcW w:w="1040" w:type="dxa"/>
            <w:tcBorders>
              <w:top w:val="single" w:sz="8" w:space="0" w:color="055297"/>
              <w:left w:val="single" w:sz="8" w:space="0" w:color="055297"/>
              <w:bottom w:val="single" w:sz="8" w:space="0" w:color="E5FAFF"/>
              <w:right w:val="single" w:sz="8" w:space="0" w:color="055297"/>
            </w:tcBorders>
            <w:shd w:val="clear" w:color="auto" w:fill="E5FAFF"/>
            <w:vAlign w:val="bottom"/>
          </w:tcPr>
          <w:p w14:paraId="4EF566A4"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36</w:t>
            </w:r>
          </w:p>
        </w:tc>
        <w:tc>
          <w:tcPr>
            <w:tcW w:w="980" w:type="dxa"/>
            <w:tcBorders>
              <w:top w:val="single" w:sz="8" w:space="0" w:color="055297"/>
            </w:tcBorders>
            <w:vAlign w:val="bottom"/>
          </w:tcPr>
          <w:p w14:paraId="376F79C5"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4A9F4C63"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5C42594A"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37</w:t>
            </w:r>
          </w:p>
        </w:tc>
        <w:tc>
          <w:tcPr>
            <w:tcW w:w="980" w:type="dxa"/>
            <w:tcBorders>
              <w:top w:val="single" w:sz="8" w:space="0" w:color="055297"/>
            </w:tcBorders>
            <w:vAlign w:val="bottom"/>
          </w:tcPr>
          <w:p w14:paraId="7868583A"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560D9BEF"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63240B32"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38</w:t>
            </w:r>
          </w:p>
        </w:tc>
        <w:tc>
          <w:tcPr>
            <w:tcW w:w="980" w:type="dxa"/>
            <w:tcBorders>
              <w:top w:val="single" w:sz="8" w:space="0" w:color="055297"/>
            </w:tcBorders>
            <w:vAlign w:val="bottom"/>
          </w:tcPr>
          <w:p w14:paraId="78CE622A"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2098DFC5"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23CD3B72"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rPr>
              <w:t>39</w:t>
            </w:r>
          </w:p>
        </w:tc>
        <w:tc>
          <w:tcPr>
            <w:tcW w:w="1000" w:type="dxa"/>
            <w:tcBorders>
              <w:top w:val="single" w:sz="8" w:space="0" w:color="055297"/>
            </w:tcBorders>
            <w:vAlign w:val="bottom"/>
          </w:tcPr>
          <w:p w14:paraId="136E44B5"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084E8164"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46C67E31"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40</w:t>
            </w:r>
          </w:p>
        </w:tc>
        <w:tc>
          <w:tcPr>
            <w:tcW w:w="1000" w:type="dxa"/>
            <w:tcBorders>
              <w:top w:val="single" w:sz="8" w:space="0" w:color="055297"/>
              <w:right w:val="single" w:sz="8" w:space="0" w:color="055297"/>
            </w:tcBorders>
            <w:vAlign w:val="bottom"/>
          </w:tcPr>
          <w:p w14:paraId="47E405BA" w14:textId="77777777" w:rsidR="00411BE2" w:rsidRPr="00E37D33" w:rsidRDefault="00411BE2" w:rsidP="0023764D">
            <w:pPr>
              <w:spacing w:after="0" w:line="240" w:lineRule="auto"/>
              <w:rPr>
                <w:rFonts w:ascii="Times New Roman" w:hAnsi="Times New Roman" w:cs="Times New Roman"/>
                <w:sz w:val="24"/>
                <w:szCs w:val="24"/>
              </w:rPr>
            </w:pPr>
          </w:p>
        </w:tc>
      </w:tr>
      <w:tr w:rsidR="00411BE2" w:rsidRPr="00E37D33" w14:paraId="2BE3259A" w14:textId="77777777" w:rsidTr="0023764D">
        <w:trPr>
          <w:trHeight w:val="422"/>
        </w:trPr>
        <w:tc>
          <w:tcPr>
            <w:tcW w:w="1040" w:type="dxa"/>
            <w:tcBorders>
              <w:top w:val="single" w:sz="8" w:space="0" w:color="055297"/>
              <w:left w:val="single" w:sz="8" w:space="0" w:color="055297"/>
              <w:bottom w:val="single" w:sz="8" w:space="0" w:color="E5FAFF"/>
              <w:right w:val="single" w:sz="8" w:space="0" w:color="055297"/>
            </w:tcBorders>
            <w:shd w:val="clear" w:color="auto" w:fill="E5FAFF"/>
            <w:vAlign w:val="bottom"/>
          </w:tcPr>
          <w:p w14:paraId="08B7D416"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41</w:t>
            </w:r>
          </w:p>
        </w:tc>
        <w:tc>
          <w:tcPr>
            <w:tcW w:w="980" w:type="dxa"/>
            <w:tcBorders>
              <w:top w:val="single" w:sz="8" w:space="0" w:color="055297"/>
            </w:tcBorders>
            <w:vAlign w:val="bottom"/>
          </w:tcPr>
          <w:p w14:paraId="0F5017ED"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0EB2A0F7"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75D5CA3E"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42</w:t>
            </w:r>
          </w:p>
        </w:tc>
        <w:tc>
          <w:tcPr>
            <w:tcW w:w="980" w:type="dxa"/>
            <w:tcBorders>
              <w:top w:val="single" w:sz="8" w:space="0" w:color="055297"/>
            </w:tcBorders>
            <w:vAlign w:val="bottom"/>
          </w:tcPr>
          <w:p w14:paraId="25BC944D"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4E92177A"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559B846D"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43</w:t>
            </w:r>
          </w:p>
        </w:tc>
        <w:tc>
          <w:tcPr>
            <w:tcW w:w="980" w:type="dxa"/>
            <w:tcBorders>
              <w:top w:val="single" w:sz="8" w:space="0" w:color="055297"/>
            </w:tcBorders>
            <w:vAlign w:val="bottom"/>
          </w:tcPr>
          <w:p w14:paraId="4A343305"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4F963675"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50B41912"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rPr>
              <w:t>44</w:t>
            </w:r>
          </w:p>
        </w:tc>
        <w:tc>
          <w:tcPr>
            <w:tcW w:w="1000" w:type="dxa"/>
            <w:tcBorders>
              <w:top w:val="single" w:sz="8" w:space="0" w:color="055297"/>
            </w:tcBorders>
            <w:vAlign w:val="bottom"/>
          </w:tcPr>
          <w:p w14:paraId="283296F7"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37D649E3"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32DD603C"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45</w:t>
            </w:r>
          </w:p>
        </w:tc>
        <w:tc>
          <w:tcPr>
            <w:tcW w:w="1000" w:type="dxa"/>
            <w:tcBorders>
              <w:top w:val="single" w:sz="8" w:space="0" w:color="055297"/>
              <w:right w:val="single" w:sz="8" w:space="0" w:color="055297"/>
            </w:tcBorders>
            <w:vAlign w:val="bottom"/>
          </w:tcPr>
          <w:p w14:paraId="71C19E4F" w14:textId="77777777" w:rsidR="00411BE2" w:rsidRPr="00E37D33" w:rsidRDefault="00411BE2" w:rsidP="0023764D">
            <w:pPr>
              <w:spacing w:after="0" w:line="240" w:lineRule="auto"/>
              <w:rPr>
                <w:rFonts w:ascii="Times New Roman" w:hAnsi="Times New Roman" w:cs="Times New Roman"/>
                <w:sz w:val="24"/>
                <w:szCs w:val="24"/>
              </w:rPr>
            </w:pPr>
          </w:p>
        </w:tc>
      </w:tr>
      <w:tr w:rsidR="00411BE2" w:rsidRPr="00E37D33" w14:paraId="24EA4F44" w14:textId="77777777" w:rsidTr="0023764D">
        <w:trPr>
          <w:trHeight w:val="426"/>
        </w:trPr>
        <w:tc>
          <w:tcPr>
            <w:tcW w:w="1040" w:type="dxa"/>
            <w:tcBorders>
              <w:top w:val="single" w:sz="8" w:space="0" w:color="055297"/>
              <w:left w:val="single" w:sz="8" w:space="0" w:color="055297"/>
              <w:bottom w:val="single" w:sz="8" w:space="0" w:color="E5FAFF"/>
              <w:right w:val="single" w:sz="8" w:space="0" w:color="055297"/>
            </w:tcBorders>
            <w:shd w:val="clear" w:color="auto" w:fill="E5FAFF"/>
            <w:vAlign w:val="bottom"/>
          </w:tcPr>
          <w:p w14:paraId="442643CF"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46</w:t>
            </w:r>
          </w:p>
        </w:tc>
        <w:tc>
          <w:tcPr>
            <w:tcW w:w="980" w:type="dxa"/>
            <w:tcBorders>
              <w:top w:val="single" w:sz="8" w:space="0" w:color="055297"/>
            </w:tcBorders>
            <w:vAlign w:val="bottom"/>
          </w:tcPr>
          <w:p w14:paraId="0B044541"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3DE1750D"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0D545489"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47</w:t>
            </w:r>
          </w:p>
        </w:tc>
        <w:tc>
          <w:tcPr>
            <w:tcW w:w="980" w:type="dxa"/>
            <w:tcBorders>
              <w:top w:val="single" w:sz="8" w:space="0" w:color="055297"/>
            </w:tcBorders>
            <w:vAlign w:val="bottom"/>
          </w:tcPr>
          <w:p w14:paraId="773BB2F4"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484D3AC5"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55D4626B"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48</w:t>
            </w:r>
          </w:p>
        </w:tc>
        <w:tc>
          <w:tcPr>
            <w:tcW w:w="980" w:type="dxa"/>
            <w:tcBorders>
              <w:top w:val="single" w:sz="8" w:space="0" w:color="055297"/>
            </w:tcBorders>
            <w:vAlign w:val="bottom"/>
          </w:tcPr>
          <w:p w14:paraId="4FD08E51"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0EF0A567"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41060A14"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rPr>
              <w:t>49</w:t>
            </w:r>
          </w:p>
        </w:tc>
        <w:tc>
          <w:tcPr>
            <w:tcW w:w="1000" w:type="dxa"/>
            <w:tcBorders>
              <w:top w:val="single" w:sz="8" w:space="0" w:color="055297"/>
            </w:tcBorders>
            <w:vAlign w:val="bottom"/>
          </w:tcPr>
          <w:p w14:paraId="1FBD7ACF"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tcBorders>
              <w:top w:val="single" w:sz="8" w:space="0" w:color="055297"/>
              <w:bottom w:val="single" w:sz="8" w:space="0" w:color="055297"/>
            </w:tcBorders>
            <w:shd w:val="clear" w:color="auto" w:fill="055297"/>
            <w:vAlign w:val="bottom"/>
          </w:tcPr>
          <w:p w14:paraId="431D0CFF"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bottom w:val="single" w:sz="8" w:space="0" w:color="E5FAFF"/>
              <w:right w:val="single" w:sz="8" w:space="0" w:color="055297"/>
            </w:tcBorders>
            <w:shd w:val="clear" w:color="auto" w:fill="E5FAFF"/>
            <w:vAlign w:val="bottom"/>
          </w:tcPr>
          <w:p w14:paraId="4C887C83" w14:textId="77777777" w:rsidR="00411BE2" w:rsidRPr="00E37D33" w:rsidRDefault="00411BE2" w:rsidP="0023764D">
            <w:pPr>
              <w:spacing w:after="0" w:line="240" w:lineRule="auto"/>
              <w:jc w:val="center"/>
              <w:rPr>
                <w:rFonts w:ascii="Times New Roman" w:hAnsi="Times New Roman" w:cs="Times New Roman"/>
                <w:sz w:val="20"/>
                <w:szCs w:val="20"/>
              </w:rPr>
            </w:pPr>
            <w:r w:rsidRPr="00E37D33">
              <w:rPr>
                <w:rFonts w:ascii="Arial" w:eastAsia="Arial" w:hAnsi="Arial" w:cs="Arial"/>
                <w:b/>
                <w:bCs/>
                <w:w w:val="97"/>
              </w:rPr>
              <w:t>50</w:t>
            </w:r>
          </w:p>
        </w:tc>
        <w:tc>
          <w:tcPr>
            <w:tcW w:w="1000" w:type="dxa"/>
            <w:tcBorders>
              <w:top w:val="single" w:sz="8" w:space="0" w:color="055297"/>
              <w:right w:val="single" w:sz="8" w:space="0" w:color="055297"/>
            </w:tcBorders>
            <w:vAlign w:val="bottom"/>
          </w:tcPr>
          <w:p w14:paraId="2B1D7A51" w14:textId="77777777" w:rsidR="00411BE2" w:rsidRPr="00E37D33" w:rsidRDefault="00411BE2" w:rsidP="0023764D">
            <w:pPr>
              <w:spacing w:after="0" w:line="240" w:lineRule="auto"/>
              <w:rPr>
                <w:rFonts w:ascii="Times New Roman" w:hAnsi="Times New Roman" w:cs="Times New Roman"/>
                <w:sz w:val="24"/>
                <w:szCs w:val="24"/>
              </w:rPr>
            </w:pPr>
          </w:p>
        </w:tc>
      </w:tr>
      <w:tr w:rsidR="00411BE2" w:rsidRPr="00E37D33" w14:paraId="40B546F5" w14:textId="77777777" w:rsidTr="0023764D">
        <w:trPr>
          <w:trHeight w:val="511"/>
        </w:trPr>
        <w:tc>
          <w:tcPr>
            <w:tcW w:w="8040" w:type="dxa"/>
            <w:gridSpan w:val="11"/>
            <w:tcBorders>
              <w:top w:val="single" w:sz="8" w:space="0" w:color="055297"/>
            </w:tcBorders>
            <w:vAlign w:val="bottom"/>
          </w:tcPr>
          <w:p w14:paraId="4BEFB560"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rPr>
              <w:t xml:space="preserve">2.  </w:t>
            </w:r>
            <w:r w:rsidRPr="00E37D33">
              <w:rPr>
                <w:rFonts w:ascii="Arial" w:eastAsia="Arial" w:hAnsi="Arial" w:cs="Arial"/>
                <w:b/>
                <w:bCs/>
                <w:i/>
                <w:iCs/>
              </w:rPr>
              <w:t>Calculate</w:t>
            </w:r>
            <w:r w:rsidRPr="00E37D33">
              <w:rPr>
                <w:rFonts w:ascii="Arial" w:eastAsia="Arial" w:hAnsi="Arial" w:cs="Arial"/>
              </w:rPr>
              <w:t xml:space="preserve"> a total for each of the 5 emotional competencies.</w:t>
            </w:r>
          </w:p>
        </w:tc>
        <w:tc>
          <w:tcPr>
            <w:tcW w:w="20" w:type="dxa"/>
            <w:tcBorders>
              <w:top w:val="single" w:sz="8" w:space="0" w:color="055297"/>
            </w:tcBorders>
            <w:vAlign w:val="bottom"/>
          </w:tcPr>
          <w:p w14:paraId="460DFD44"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tcBorders>
            <w:vAlign w:val="bottom"/>
          </w:tcPr>
          <w:p w14:paraId="21B9E7EE"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top w:val="single" w:sz="8" w:space="0" w:color="055297"/>
            </w:tcBorders>
            <w:vAlign w:val="bottom"/>
          </w:tcPr>
          <w:p w14:paraId="74036136" w14:textId="77777777" w:rsidR="00411BE2" w:rsidRPr="00E37D33" w:rsidRDefault="00411BE2" w:rsidP="0023764D">
            <w:pPr>
              <w:spacing w:after="0" w:line="240" w:lineRule="auto"/>
              <w:rPr>
                <w:rFonts w:ascii="Times New Roman" w:hAnsi="Times New Roman" w:cs="Times New Roman"/>
                <w:sz w:val="24"/>
                <w:szCs w:val="24"/>
              </w:rPr>
            </w:pPr>
          </w:p>
        </w:tc>
      </w:tr>
      <w:tr w:rsidR="00411BE2" w:rsidRPr="00E37D33" w14:paraId="51FB3A05" w14:textId="77777777" w:rsidTr="0023764D">
        <w:trPr>
          <w:trHeight w:val="88"/>
        </w:trPr>
        <w:tc>
          <w:tcPr>
            <w:tcW w:w="2020" w:type="dxa"/>
            <w:gridSpan w:val="2"/>
            <w:tcBorders>
              <w:bottom w:val="single" w:sz="8" w:space="0" w:color="055297"/>
            </w:tcBorders>
            <w:vAlign w:val="bottom"/>
          </w:tcPr>
          <w:p w14:paraId="0570060A" w14:textId="77777777" w:rsidR="00411BE2" w:rsidRPr="00E37D33" w:rsidRDefault="00411BE2" w:rsidP="0023764D">
            <w:pPr>
              <w:spacing w:after="0" w:line="240" w:lineRule="auto"/>
              <w:rPr>
                <w:rFonts w:ascii="Times New Roman" w:hAnsi="Times New Roman" w:cs="Times New Roman"/>
                <w:sz w:val="7"/>
                <w:szCs w:val="7"/>
              </w:rPr>
            </w:pPr>
          </w:p>
        </w:tc>
        <w:tc>
          <w:tcPr>
            <w:tcW w:w="20" w:type="dxa"/>
            <w:tcBorders>
              <w:bottom w:val="single" w:sz="8" w:space="0" w:color="055297"/>
            </w:tcBorders>
            <w:vAlign w:val="bottom"/>
          </w:tcPr>
          <w:p w14:paraId="35A469BA" w14:textId="77777777" w:rsidR="00411BE2" w:rsidRPr="00E37D33" w:rsidRDefault="00411BE2" w:rsidP="0023764D">
            <w:pPr>
              <w:spacing w:after="0" w:line="240" w:lineRule="auto"/>
              <w:rPr>
                <w:rFonts w:ascii="Times New Roman" w:hAnsi="Times New Roman" w:cs="Times New Roman"/>
                <w:sz w:val="7"/>
                <w:szCs w:val="7"/>
              </w:rPr>
            </w:pPr>
          </w:p>
        </w:tc>
        <w:tc>
          <w:tcPr>
            <w:tcW w:w="1980" w:type="dxa"/>
            <w:gridSpan w:val="2"/>
            <w:tcBorders>
              <w:bottom w:val="single" w:sz="8" w:space="0" w:color="055297"/>
            </w:tcBorders>
            <w:vAlign w:val="bottom"/>
          </w:tcPr>
          <w:p w14:paraId="7F78D1F8" w14:textId="77777777" w:rsidR="00411BE2" w:rsidRPr="00E37D33" w:rsidRDefault="00411BE2" w:rsidP="0023764D">
            <w:pPr>
              <w:spacing w:after="0" w:line="240" w:lineRule="auto"/>
              <w:rPr>
                <w:rFonts w:ascii="Times New Roman" w:hAnsi="Times New Roman" w:cs="Times New Roman"/>
                <w:sz w:val="7"/>
                <w:szCs w:val="7"/>
              </w:rPr>
            </w:pPr>
          </w:p>
        </w:tc>
        <w:tc>
          <w:tcPr>
            <w:tcW w:w="20" w:type="dxa"/>
            <w:tcBorders>
              <w:bottom w:val="single" w:sz="8" w:space="0" w:color="055297"/>
            </w:tcBorders>
            <w:vAlign w:val="bottom"/>
          </w:tcPr>
          <w:p w14:paraId="591C0949" w14:textId="77777777" w:rsidR="00411BE2" w:rsidRPr="00E37D33" w:rsidRDefault="00411BE2" w:rsidP="0023764D">
            <w:pPr>
              <w:spacing w:after="0" w:line="240" w:lineRule="auto"/>
              <w:rPr>
                <w:rFonts w:ascii="Times New Roman" w:hAnsi="Times New Roman" w:cs="Times New Roman"/>
                <w:sz w:val="7"/>
                <w:szCs w:val="7"/>
              </w:rPr>
            </w:pPr>
          </w:p>
        </w:tc>
        <w:tc>
          <w:tcPr>
            <w:tcW w:w="1980" w:type="dxa"/>
            <w:gridSpan w:val="2"/>
            <w:tcBorders>
              <w:bottom w:val="single" w:sz="8" w:space="0" w:color="055297"/>
            </w:tcBorders>
            <w:vAlign w:val="bottom"/>
          </w:tcPr>
          <w:p w14:paraId="239D0878" w14:textId="77777777" w:rsidR="00411BE2" w:rsidRPr="00E37D33" w:rsidRDefault="00411BE2" w:rsidP="0023764D">
            <w:pPr>
              <w:spacing w:after="0" w:line="240" w:lineRule="auto"/>
              <w:rPr>
                <w:rFonts w:ascii="Times New Roman" w:hAnsi="Times New Roman" w:cs="Times New Roman"/>
                <w:sz w:val="7"/>
                <w:szCs w:val="7"/>
              </w:rPr>
            </w:pPr>
          </w:p>
        </w:tc>
        <w:tc>
          <w:tcPr>
            <w:tcW w:w="20" w:type="dxa"/>
            <w:tcBorders>
              <w:bottom w:val="single" w:sz="8" w:space="0" w:color="055297"/>
            </w:tcBorders>
            <w:vAlign w:val="bottom"/>
          </w:tcPr>
          <w:p w14:paraId="5A5A99FE" w14:textId="77777777" w:rsidR="00411BE2" w:rsidRPr="00E37D33" w:rsidRDefault="00411BE2" w:rsidP="0023764D">
            <w:pPr>
              <w:spacing w:after="0" w:line="240" w:lineRule="auto"/>
              <w:rPr>
                <w:rFonts w:ascii="Times New Roman" w:hAnsi="Times New Roman" w:cs="Times New Roman"/>
                <w:sz w:val="7"/>
                <w:szCs w:val="7"/>
              </w:rPr>
            </w:pPr>
          </w:p>
        </w:tc>
        <w:tc>
          <w:tcPr>
            <w:tcW w:w="2000" w:type="dxa"/>
            <w:gridSpan w:val="2"/>
            <w:tcBorders>
              <w:bottom w:val="single" w:sz="8" w:space="0" w:color="055297"/>
            </w:tcBorders>
            <w:vAlign w:val="bottom"/>
          </w:tcPr>
          <w:p w14:paraId="60D27A2A" w14:textId="77777777" w:rsidR="00411BE2" w:rsidRPr="00E37D33" w:rsidRDefault="00411BE2" w:rsidP="0023764D">
            <w:pPr>
              <w:spacing w:after="0" w:line="240" w:lineRule="auto"/>
              <w:rPr>
                <w:rFonts w:ascii="Times New Roman" w:hAnsi="Times New Roman" w:cs="Times New Roman"/>
                <w:sz w:val="7"/>
                <w:szCs w:val="7"/>
              </w:rPr>
            </w:pPr>
          </w:p>
        </w:tc>
        <w:tc>
          <w:tcPr>
            <w:tcW w:w="20" w:type="dxa"/>
            <w:tcBorders>
              <w:bottom w:val="single" w:sz="8" w:space="0" w:color="055297"/>
            </w:tcBorders>
            <w:vAlign w:val="bottom"/>
          </w:tcPr>
          <w:p w14:paraId="05A595BF" w14:textId="77777777" w:rsidR="00411BE2" w:rsidRPr="00E37D33" w:rsidRDefault="00411BE2" w:rsidP="0023764D">
            <w:pPr>
              <w:spacing w:after="0" w:line="240" w:lineRule="auto"/>
              <w:rPr>
                <w:rFonts w:ascii="Times New Roman" w:hAnsi="Times New Roman" w:cs="Times New Roman"/>
                <w:sz w:val="7"/>
                <w:szCs w:val="7"/>
              </w:rPr>
            </w:pPr>
          </w:p>
        </w:tc>
        <w:tc>
          <w:tcPr>
            <w:tcW w:w="1000" w:type="dxa"/>
            <w:tcBorders>
              <w:bottom w:val="single" w:sz="8" w:space="0" w:color="055297"/>
            </w:tcBorders>
            <w:vAlign w:val="bottom"/>
          </w:tcPr>
          <w:p w14:paraId="3C6E76DC" w14:textId="77777777" w:rsidR="00411BE2" w:rsidRPr="00E37D33" w:rsidRDefault="00411BE2" w:rsidP="0023764D">
            <w:pPr>
              <w:spacing w:after="0" w:line="240" w:lineRule="auto"/>
              <w:rPr>
                <w:rFonts w:ascii="Times New Roman" w:hAnsi="Times New Roman" w:cs="Times New Roman"/>
                <w:sz w:val="7"/>
                <w:szCs w:val="7"/>
              </w:rPr>
            </w:pPr>
          </w:p>
        </w:tc>
        <w:tc>
          <w:tcPr>
            <w:tcW w:w="1000" w:type="dxa"/>
            <w:tcBorders>
              <w:bottom w:val="single" w:sz="8" w:space="0" w:color="055297"/>
            </w:tcBorders>
            <w:vAlign w:val="bottom"/>
          </w:tcPr>
          <w:p w14:paraId="74D2B1C8" w14:textId="77777777" w:rsidR="00411BE2" w:rsidRPr="00E37D33" w:rsidRDefault="00411BE2" w:rsidP="0023764D">
            <w:pPr>
              <w:spacing w:after="0" w:line="240" w:lineRule="auto"/>
              <w:rPr>
                <w:rFonts w:ascii="Times New Roman" w:hAnsi="Times New Roman" w:cs="Times New Roman"/>
                <w:sz w:val="7"/>
                <w:szCs w:val="7"/>
              </w:rPr>
            </w:pPr>
          </w:p>
        </w:tc>
      </w:tr>
      <w:tr w:rsidR="00411BE2" w:rsidRPr="00E37D33" w14:paraId="262ADE27" w14:textId="77777777" w:rsidTr="0023764D">
        <w:trPr>
          <w:trHeight w:val="348"/>
        </w:trPr>
        <w:tc>
          <w:tcPr>
            <w:tcW w:w="1040" w:type="dxa"/>
            <w:tcBorders>
              <w:left w:val="single" w:sz="8" w:space="0" w:color="055297"/>
              <w:right w:val="single" w:sz="8" w:space="0" w:color="055297"/>
            </w:tcBorders>
            <w:shd w:val="clear" w:color="auto" w:fill="E5FAFF"/>
            <w:vAlign w:val="bottom"/>
          </w:tcPr>
          <w:p w14:paraId="2DEDAF1B"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b/>
                <w:bCs/>
              </w:rPr>
              <w:t>Total =</w:t>
            </w:r>
          </w:p>
        </w:tc>
        <w:tc>
          <w:tcPr>
            <w:tcW w:w="980" w:type="dxa"/>
            <w:vAlign w:val="bottom"/>
          </w:tcPr>
          <w:p w14:paraId="126357C2"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shd w:val="clear" w:color="auto" w:fill="055297"/>
            <w:vAlign w:val="bottom"/>
          </w:tcPr>
          <w:p w14:paraId="082A62C1"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right w:val="single" w:sz="8" w:space="0" w:color="055297"/>
            </w:tcBorders>
            <w:shd w:val="clear" w:color="auto" w:fill="E5FAFF"/>
            <w:vAlign w:val="bottom"/>
          </w:tcPr>
          <w:p w14:paraId="5D1B3F35"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b/>
                <w:bCs/>
              </w:rPr>
              <w:t>Total =</w:t>
            </w:r>
          </w:p>
        </w:tc>
        <w:tc>
          <w:tcPr>
            <w:tcW w:w="980" w:type="dxa"/>
            <w:vAlign w:val="bottom"/>
          </w:tcPr>
          <w:p w14:paraId="7954BDD3"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shd w:val="clear" w:color="auto" w:fill="055297"/>
            <w:vAlign w:val="bottom"/>
          </w:tcPr>
          <w:p w14:paraId="4303453B"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right w:val="single" w:sz="8" w:space="0" w:color="055297"/>
            </w:tcBorders>
            <w:shd w:val="clear" w:color="auto" w:fill="E5FAFF"/>
            <w:vAlign w:val="bottom"/>
          </w:tcPr>
          <w:p w14:paraId="6F83D2C1"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b/>
                <w:bCs/>
              </w:rPr>
              <w:t>Total =</w:t>
            </w:r>
          </w:p>
        </w:tc>
        <w:tc>
          <w:tcPr>
            <w:tcW w:w="980" w:type="dxa"/>
            <w:vAlign w:val="bottom"/>
          </w:tcPr>
          <w:p w14:paraId="2F392CA7"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shd w:val="clear" w:color="auto" w:fill="055297"/>
            <w:vAlign w:val="bottom"/>
          </w:tcPr>
          <w:p w14:paraId="3F72C3EE"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right w:val="single" w:sz="8" w:space="0" w:color="055297"/>
            </w:tcBorders>
            <w:shd w:val="clear" w:color="auto" w:fill="E5FAFF"/>
            <w:vAlign w:val="bottom"/>
          </w:tcPr>
          <w:p w14:paraId="30D36352"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b/>
                <w:bCs/>
              </w:rPr>
              <w:t>Total =</w:t>
            </w:r>
          </w:p>
        </w:tc>
        <w:tc>
          <w:tcPr>
            <w:tcW w:w="1000" w:type="dxa"/>
            <w:vAlign w:val="bottom"/>
          </w:tcPr>
          <w:p w14:paraId="3895FCCF" w14:textId="77777777" w:rsidR="00411BE2" w:rsidRPr="00E37D33" w:rsidRDefault="00411BE2" w:rsidP="0023764D">
            <w:pPr>
              <w:spacing w:after="0" w:line="240" w:lineRule="auto"/>
              <w:rPr>
                <w:rFonts w:ascii="Times New Roman" w:hAnsi="Times New Roman" w:cs="Times New Roman"/>
                <w:sz w:val="24"/>
                <w:szCs w:val="24"/>
              </w:rPr>
            </w:pPr>
          </w:p>
        </w:tc>
        <w:tc>
          <w:tcPr>
            <w:tcW w:w="20" w:type="dxa"/>
            <w:shd w:val="clear" w:color="auto" w:fill="055297"/>
            <w:vAlign w:val="bottom"/>
          </w:tcPr>
          <w:p w14:paraId="6D1057A1" w14:textId="77777777" w:rsidR="00411BE2" w:rsidRPr="00E37D33" w:rsidRDefault="00411BE2" w:rsidP="0023764D">
            <w:pPr>
              <w:spacing w:after="0" w:line="240" w:lineRule="auto"/>
              <w:rPr>
                <w:rFonts w:ascii="Times New Roman" w:hAnsi="Times New Roman" w:cs="Times New Roman"/>
                <w:sz w:val="24"/>
                <w:szCs w:val="24"/>
              </w:rPr>
            </w:pPr>
          </w:p>
        </w:tc>
        <w:tc>
          <w:tcPr>
            <w:tcW w:w="1000" w:type="dxa"/>
            <w:tcBorders>
              <w:right w:val="single" w:sz="8" w:space="0" w:color="055297"/>
            </w:tcBorders>
            <w:shd w:val="clear" w:color="auto" w:fill="E5FAFF"/>
            <w:vAlign w:val="bottom"/>
          </w:tcPr>
          <w:p w14:paraId="26FEB1CD"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b/>
                <w:bCs/>
              </w:rPr>
              <w:t>Total =</w:t>
            </w:r>
          </w:p>
        </w:tc>
        <w:tc>
          <w:tcPr>
            <w:tcW w:w="1000" w:type="dxa"/>
            <w:tcBorders>
              <w:right w:val="single" w:sz="8" w:space="0" w:color="055297"/>
            </w:tcBorders>
            <w:vAlign w:val="bottom"/>
          </w:tcPr>
          <w:p w14:paraId="13F7D81F" w14:textId="77777777" w:rsidR="00411BE2" w:rsidRPr="00E37D33" w:rsidRDefault="00411BE2" w:rsidP="0023764D">
            <w:pPr>
              <w:spacing w:after="0" w:line="240" w:lineRule="auto"/>
              <w:rPr>
                <w:rFonts w:ascii="Times New Roman" w:hAnsi="Times New Roman" w:cs="Times New Roman"/>
                <w:sz w:val="24"/>
                <w:szCs w:val="24"/>
              </w:rPr>
            </w:pPr>
          </w:p>
        </w:tc>
      </w:tr>
      <w:tr w:rsidR="00411BE2" w:rsidRPr="00E37D33" w14:paraId="3944E6B5" w14:textId="77777777" w:rsidTr="0023764D">
        <w:trPr>
          <w:trHeight w:val="241"/>
        </w:trPr>
        <w:tc>
          <w:tcPr>
            <w:tcW w:w="1040" w:type="dxa"/>
            <w:tcBorders>
              <w:left w:val="single" w:sz="8" w:space="0" w:color="055297"/>
              <w:bottom w:val="single" w:sz="8" w:space="0" w:color="E5FAFF"/>
              <w:right w:val="single" w:sz="8" w:space="0" w:color="055297"/>
            </w:tcBorders>
            <w:shd w:val="clear" w:color="auto" w:fill="E5FAFF"/>
            <w:vAlign w:val="bottom"/>
          </w:tcPr>
          <w:p w14:paraId="55993D2F"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b/>
                <w:bCs/>
                <w:sz w:val="16"/>
                <w:szCs w:val="16"/>
              </w:rPr>
              <w:t>(SA)</w:t>
            </w:r>
          </w:p>
        </w:tc>
        <w:tc>
          <w:tcPr>
            <w:tcW w:w="980" w:type="dxa"/>
            <w:vAlign w:val="bottom"/>
          </w:tcPr>
          <w:p w14:paraId="72CD04B2" w14:textId="77777777" w:rsidR="00411BE2" w:rsidRPr="00E37D33" w:rsidRDefault="00411BE2" w:rsidP="0023764D">
            <w:pPr>
              <w:spacing w:after="0" w:line="240" w:lineRule="auto"/>
              <w:rPr>
                <w:rFonts w:ascii="Times New Roman" w:hAnsi="Times New Roman" w:cs="Times New Roman"/>
                <w:sz w:val="20"/>
                <w:szCs w:val="20"/>
              </w:rPr>
            </w:pPr>
          </w:p>
        </w:tc>
        <w:tc>
          <w:tcPr>
            <w:tcW w:w="20" w:type="dxa"/>
            <w:tcBorders>
              <w:bottom w:val="single" w:sz="8" w:space="0" w:color="055297"/>
            </w:tcBorders>
            <w:shd w:val="clear" w:color="auto" w:fill="055297"/>
            <w:vAlign w:val="bottom"/>
          </w:tcPr>
          <w:p w14:paraId="3E3A0B96" w14:textId="77777777" w:rsidR="00411BE2" w:rsidRPr="00E37D33" w:rsidRDefault="00411BE2" w:rsidP="0023764D">
            <w:pPr>
              <w:spacing w:after="0" w:line="240" w:lineRule="auto"/>
              <w:rPr>
                <w:rFonts w:ascii="Times New Roman" w:hAnsi="Times New Roman" w:cs="Times New Roman"/>
                <w:sz w:val="20"/>
                <w:szCs w:val="20"/>
              </w:rPr>
            </w:pPr>
          </w:p>
        </w:tc>
        <w:tc>
          <w:tcPr>
            <w:tcW w:w="1000" w:type="dxa"/>
            <w:tcBorders>
              <w:bottom w:val="single" w:sz="8" w:space="0" w:color="E5FAFF"/>
              <w:right w:val="single" w:sz="8" w:space="0" w:color="055297"/>
            </w:tcBorders>
            <w:shd w:val="clear" w:color="auto" w:fill="E5FAFF"/>
            <w:vAlign w:val="bottom"/>
          </w:tcPr>
          <w:p w14:paraId="53DB5B1F"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b/>
                <w:bCs/>
                <w:sz w:val="16"/>
                <w:szCs w:val="16"/>
              </w:rPr>
              <w:t>(ME)</w:t>
            </w:r>
          </w:p>
        </w:tc>
        <w:tc>
          <w:tcPr>
            <w:tcW w:w="980" w:type="dxa"/>
            <w:vAlign w:val="bottom"/>
          </w:tcPr>
          <w:p w14:paraId="2143A81A" w14:textId="77777777" w:rsidR="00411BE2" w:rsidRPr="00E37D33" w:rsidRDefault="00411BE2" w:rsidP="0023764D">
            <w:pPr>
              <w:spacing w:after="0" w:line="240" w:lineRule="auto"/>
              <w:rPr>
                <w:rFonts w:ascii="Times New Roman" w:hAnsi="Times New Roman" w:cs="Times New Roman"/>
                <w:sz w:val="20"/>
                <w:szCs w:val="20"/>
              </w:rPr>
            </w:pPr>
          </w:p>
        </w:tc>
        <w:tc>
          <w:tcPr>
            <w:tcW w:w="20" w:type="dxa"/>
            <w:tcBorders>
              <w:bottom w:val="single" w:sz="8" w:space="0" w:color="055297"/>
            </w:tcBorders>
            <w:shd w:val="clear" w:color="auto" w:fill="055297"/>
            <w:vAlign w:val="bottom"/>
          </w:tcPr>
          <w:p w14:paraId="3B94C03E" w14:textId="77777777" w:rsidR="00411BE2" w:rsidRPr="00E37D33" w:rsidRDefault="00411BE2" w:rsidP="0023764D">
            <w:pPr>
              <w:spacing w:after="0" w:line="240" w:lineRule="auto"/>
              <w:rPr>
                <w:rFonts w:ascii="Times New Roman" w:hAnsi="Times New Roman" w:cs="Times New Roman"/>
                <w:sz w:val="20"/>
                <w:szCs w:val="20"/>
              </w:rPr>
            </w:pPr>
          </w:p>
        </w:tc>
        <w:tc>
          <w:tcPr>
            <w:tcW w:w="1000" w:type="dxa"/>
            <w:tcBorders>
              <w:bottom w:val="single" w:sz="8" w:space="0" w:color="E5FAFF"/>
              <w:right w:val="single" w:sz="8" w:space="0" w:color="055297"/>
            </w:tcBorders>
            <w:shd w:val="clear" w:color="auto" w:fill="E5FAFF"/>
            <w:vAlign w:val="bottom"/>
          </w:tcPr>
          <w:p w14:paraId="549FD959"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b/>
                <w:bCs/>
                <w:sz w:val="16"/>
                <w:szCs w:val="16"/>
              </w:rPr>
              <w:t>(MO)</w:t>
            </w:r>
          </w:p>
        </w:tc>
        <w:tc>
          <w:tcPr>
            <w:tcW w:w="980" w:type="dxa"/>
            <w:vAlign w:val="bottom"/>
          </w:tcPr>
          <w:p w14:paraId="13620879" w14:textId="77777777" w:rsidR="00411BE2" w:rsidRPr="00E37D33" w:rsidRDefault="00411BE2" w:rsidP="0023764D">
            <w:pPr>
              <w:spacing w:after="0" w:line="240" w:lineRule="auto"/>
              <w:rPr>
                <w:rFonts w:ascii="Times New Roman" w:hAnsi="Times New Roman" w:cs="Times New Roman"/>
                <w:sz w:val="20"/>
                <w:szCs w:val="20"/>
              </w:rPr>
            </w:pPr>
          </w:p>
        </w:tc>
        <w:tc>
          <w:tcPr>
            <w:tcW w:w="20" w:type="dxa"/>
            <w:tcBorders>
              <w:bottom w:val="single" w:sz="8" w:space="0" w:color="055297"/>
            </w:tcBorders>
            <w:shd w:val="clear" w:color="auto" w:fill="055297"/>
            <w:vAlign w:val="bottom"/>
          </w:tcPr>
          <w:p w14:paraId="32EBB4F8" w14:textId="77777777" w:rsidR="00411BE2" w:rsidRPr="00E37D33" w:rsidRDefault="00411BE2" w:rsidP="0023764D">
            <w:pPr>
              <w:spacing w:after="0" w:line="240" w:lineRule="auto"/>
              <w:rPr>
                <w:rFonts w:ascii="Times New Roman" w:hAnsi="Times New Roman" w:cs="Times New Roman"/>
                <w:sz w:val="20"/>
                <w:szCs w:val="20"/>
              </w:rPr>
            </w:pPr>
          </w:p>
        </w:tc>
        <w:tc>
          <w:tcPr>
            <w:tcW w:w="1000" w:type="dxa"/>
            <w:tcBorders>
              <w:bottom w:val="single" w:sz="8" w:space="0" w:color="E5FAFF"/>
              <w:right w:val="single" w:sz="8" w:space="0" w:color="055297"/>
            </w:tcBorders>
            <w:shd w:val="clear" w:color="auto" w:fill="E5FAFF"/>
            <w:vAlign w:val="bottom"/>
          </w:tcPr>
          <w:p w14:paraId="178A4B9D"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b/>
                <w:bCs/>
                <w:sz w:val="16"/>
                <w:szCs w:val="16"/>
              </w:rPr>
              <w:t>(E)</w:t>
            </w:r>
          </w:p>
        </w:tc>
        <w:tc>
          <w:tcPr>
            <w:tcW w:w="1000" w:type="dxa"/>
            <w:vAlign w:val="bottom"/>
          </w:tcPr>
          <w:p w14:paraId="2F837E62" w14:textId="77777777" w:rsidR="00411BE2" w:rsidRPr="00E37D33" w:rsidRDefault="00411BE2" w:rsidP="0023764D">
            <w:pPr>
              <w:spacing w:after="0" w:line="240" w:lineRule="auto"/>
              <w:rPr>
                <w:rFonts w:ascii="Times New Roman" w:hAnsi="Times New Roman" w:cs="Times New Roman"/>
                <w:sz w:val="20"/>
                <w:szCs w:val="20"/>
              </w:rPr>
            </w:pPr>
          </w:p>
        </w:tc>
        <w:tc>
          <w:tcPr>
            <w:tcW w:w="20" w:type="dxa"/>
            <w:tcBorders>
              <w:bottom w:val="single" w:sz="8" w:space="0" w:color="055297"/>
            </w:tcBorders>
            <w:shd w:val="clear" w:color="auto" w:fill="055297"/>
            <w:vAlign w:val="bottom"/>
          </w:tcPr>
          <w:p w14:paraId="62943FDB" w14:textId="77777777" w:rsidR="00411BE2" w:rsidRPr="00E37D33" w:rsidRDefault="00411BE2" w:rsidP="0023764D">
            <w:pPr>
              <w:spacing w:after="0" w:line="240" w:lineRule="auto"/>
              <w:rPr>
                <w:rFonts w:ascii="Times New Roman" w:hAnsi="Times New Roman" w:cs="Times New Roman"/>
                <w:sz w:val="20"/>
                <w:szCs w:val="20"/>
              </w:rPr>
            </w:pPr>
          </w:p>
        </w:tc>
        <w:tc>
          <w:tcPr>
            <w:tcW w:w="1000" w:type="dxa"/>
            <w:tcBorders>
              <w:bottom w:val="single" w:sz="8" w:space="0" w:color="E5FAFF"/>
              <w:right w:val="single" w:sz="8" w:space="0" w:color="055297"/>
            </w:tcBorders>
            <w:shd w:val="clear" w:color="auto" w:fill="E5FAFF"/>
            <w:vAlign w:val="bottom"/>
          </w:tcPr>
          <w:p w14:paraId="6C628E9F" w14:textId="77777777" w:rsidR="00411BE2" w:rsidRPr="00E37D33" w:rsidRDefault="00411BE2" w:rsidP="0023764D">
            <w:pPr>
              <w:spacing w:after="0" w:line="240" w:lineRule="auto"/>
              <w:rPr>
                <w:rFonts w:ascii="Times New Roman" w:hAnsi="Times New Roman" w:cs="Times New Roman"/>
                <w:sz w:val="20"/>
                <w:szCs w:val="20"/>
              </w:rPr>
            </w:pPr>
            <w:r w:rsidRPr="00E37D33">
              <w:rPr>
                <w:rFonts w:ascii="Arial" w:eastAsia="Arial" w:hAnsi="Arial" w:cs="Arial"/>
                <w:b/>
                <w:bCs/>
                <w:sz w:val="16"/>
                <w:szCs w:val="16"/>
              </w:rPr>
              <w:t>(SS)</w:t>
            </w:r>
          </w:p>
        </w:tc>
        <w:tc>
          <w:tcPr>
            <w:tcW w:w="1000" w:type="dxa"/>
            <w:tcBorders>
              <w:right w:val="single" w:sz="8" w:space="0" w:color="055297"/>
            </w:tcBorders>
            <w:vAlign w:val="bottom"/>
          </w:tcPr>
          <w:p w14:paraId="1C065057" w14:textId="77777777" w:rsidR="00411BE2" w:rsidRPr="00E37D33" w:rsidRDefault="00411BE2" w:rsidP="0023764D">
            <w:pPr>
              <w:spacing w:after="0" w:line="240" w:lineRule="auto"/>
              <w:rPr>
                <w:rFonts w:ascii="Times New Roman" w:hAnsi="Times New Roman" w:cs="Times New Roman"/>
                <w:sz w:val="20"/>
                <w:szCs w:val="20"/>
              </w:rPr>
            </w:pPr>
          </w:p>
        </w:tc>
      </w:tr>
      <w:tr w:rsidR="00411BE2" w:rsidRPr="00E37D33" w14:paraId="3519BD74" w14:textId="77777777" w:rsidTr="0023764D">
        <w:trPr>
          <w:trHeight w:val="20"/>
        </w:trPr>
        <w:tc>
          <w:tcPr>
            <w:tcW w:w="1040" w:type="dxa"/>
            <w:tcBorders>
              <w:left w:val="single" w:sz="8" w:space="0" w:color="055297"/>
              <w:right w:val="single" w:sz="8" w:space="0" w:color="055297"/>
            </w:tcBorders>
            <w:shd w:val="clear" w:color="auto" w:fill="055297"/>
            <w:vAlign w:val="bottom"/>
          </w:tcPr>
          <w:p w14:paraId="23538413" w14:textId="77777777" w:rsidR="00411BE2" w:rsidRPr="00E37D33" w:rsidRDefault="00411BE2" w:rsidP="0023764D">
            <w:pPr>
              <w:spacing w:after="0" w:line="20" w:lineRule="exact"/>
              <w:rPr>
                <w:rFonts w:ascii="Times New Roman" w:hAnsi="Times New Roman" w:cs="Times New Roman"/>
                <w:sz w:val="1"/>
                <w:szCs w:val="1"/>
              </w:rPr>
            </w:pPr>
          </w:p>
        </w:tc>
        <w:tc>
          <w:tcPr>
            <w:tcW w:w="980" w:type="dxa"/>
            <w:shd w:val="clear" w:color="auto" w:fill="055297"/>
            <w:vAlign w:val="bottom"/>
          </w:tcPr>
          <w:p w14:paraId="55FE89F8" w14:textId="77777777" w:rsidR="00411BE2" w:rsidRPr="00E37D33" w:rsidRDefault="00411BE2" w:rsidP="0023764D">
            <w:pPr>
              <w:spacing w:after="0" w:line="20" w:lineRule="exact"/>
              <w:rPr>
                <w:rFonts w:ascii="Times New Roman" w:hAnsi="Times New Roman" w:cs="Times New Roman"/>
                <w:sz w:val="1"/>
                <w:szCs w:val="1"/>
              </w:rPr>
            </w:pPr>
          </w:p>
        </w:tc>
        <w:tc>
          <w:tcPr>
            <w:tcW w:w="20" w:type="dxa"/>
            <w:shd w:val="clear" w:color="auto" w:fill="055297"/>
            <w:vAlign w:val="bottom"/>
          </w:tcPr>
          <w:p w14:paraId="20FFCA5C" w14:textId="77777777" w:rsidR="00411BE2" w:rsidRPr="00E37D33" w:rsidRDefault="00411BE2" w:rsidP="0023764D">
            <w:pPr>
              <w:spacing w:after="0" w:line="20" w:lineRule="exact"/>
              <w:rPr>
                <w:rFonts w:ascii="Times New Roman" w:hAnsi="Times New Roman" w:cs="Times New Roman"/>
                <w:sz w:val="1"/>
                <w:szCs w:val="1"/>
              </w:rPr>
            </w:pPr>
          </w:p>
        </w:tc>
        <w:tc>
          <w:tcPr>
            <w:tcW w:w="1000" w:type="dxa"/>
            <w:tcBorders>
              <w:right w:val="single" w:sz="8" w:space="0" w:color="055297"/>
            </w:tcBorders>
            <w:shd w:val="clear" w:color="auto" w:fill="055297"/>
            <w:vAlign w:val="bottom"/>
          </w:tcPr>
          <w:p w14:paraId="1002E80B" w14:textId="77777777" w:rsidR="00411BE2" w:rsidRPr="00E37D33" w:rsidRDefault="00411BE2" w:rsidP="0023764D">
            <w:pPr>
              <w:spacing w:after="0" w:line="20" w:lineRule="exact"/>
              <w:rPr>
                <w:rFonts w:ascii="Times New Roman" w:hAnsi="Times New Roman" w:cs="Times New Roman"/>
                <w:sz w:val="1"/>
                <w:szCs w:val="1"/>
              </w:rPr>
            </w:pPr>
          </w:p>
        </w:tc>
        <w:tc>
          <w:tcPr>
            <w:tcW w:w="980" w:type="dxa"/>
            <w:shd w:val="clear" w:color="auto" w:fill="055297"/>
            <w:vAlign w:val="bottom"/>
          </w:tcPr>
          <w:p w14:paraId="5A8C9F73" w14:textId="77777777" w:rsidR="00411BE2" w:rsidRPr="00E37D33" w:rsidRDefault="00411BE2" w:rsidP="0023764D">
            <w:pPr>
              <w:spacing w:after="0" w:line="20" w:lineRule="exact"/>
              <w:rPr>
                <w:rFonts w:ascii="Times New Roman" w:hAnsi="Times New Roman" w:cs="Times New Roman"/>
                <w:sz w:val="1"/>
                <w:szCs w:val="1"/>
              </w:rPr>
            </w:pPr>
          </w:p>
        </w:tc>
        <w:tc>
          <w:tcPr>
            <w:tcW w:w="20" w:type="dxa"/>
            <w:shd w:val="clear" w:color="auto" w:fill="055297"/>
            <w:vAlign w:val="bottom"/>
          </w:tcPr>
          <w:p w14:paraId="5FCDD41E" w14:textId="77777777" w:rsidR="00411BE2" w:rsidRPr="00E37D33" w:rsidRDefault="00411BE2" w:rsidP="0023764D">
            <w:pPr>
              <w:spacing w:after="0" w:line="20" w:lineRule="exact"/>
              <w:rPr>
                <w:rFonts w:ascii="Times New Roman" w:hAnsi="Times New Roman" w:cs="Times New Roman"/>
                <w:sz w:val="1"/>
                <w:szCs w:val="1"/>
              </w:rPr>
            </w:pPr>
          </w:p>
        </w:tc>
        <w:tc>
          <w:tcPr>
            <w:tcW w:w="1000" w:type="dxa"/>
            <w:tcBorders>
              <w:right w:val="single" w:sz="8" w:space="0" w:color="055297"/>
            </w:tcBorders>
            <w:shd w:val="clear" w:color="auto" w:fill="055297"/>
            <w:vAlign w:val="bottom"/>
          </w:tcPr>
          <w:p w14:paraId="764F7ED4" w14:textId="77777777" w:rsidR="00411BE2" w:rsidRPr="00E37D33" w:rsidRDefault="00411BE2" w:rsidP="0023764D">
            <w:pPr>
              <w:spacing w:after="0" w:line="20" w:lineRule="exact"/>
              <w:rPr>
                <w:rFonts w:ascii="Times New Roman" w:hAnsi="Times New Roman" w:cs="Times New Roman"/>
                <w:sz w:val="1"/>
                <w:szCs w:val="1"/>
              </w:rPr>
            </w:pPr>
          </w:p>
        </w:tc>
        <w:tc>
          <w:tcPr>
            <w:tcW w:w="980" w:type="dxa"/>
            <w:shd w:val="clear" w:color="auto" w:fill="055297"/>
            <w:vAlign w:val="bottom"/>
          </w:tcPr>
          <w:p w14:paraId="62C1757D" w14:textId="77777777" w:rsidR="00411BE2" w:rsidRPr="00E37D33" w:rsidRDefault="00411BE2" w:rsidP="0023764D">
            <w:pPr>
              <w:spacing w:after="0" w:line="20" w:lineRule="exact"/>
              <w:rPr>
                <w:rFonts w:ascii="Times New Roman" w:hAnsi="Times New Roman" w:cs="Times New Roman"/>
                <w:sz w:val="1"/>
                <w:szCs w:val="1"/>
              </w:rPr>
            </w:pPr>
          </w:p>
        </w:tc>
        <w:tc>
          <w:tcPr>
            <w:tcW w:w="20" w:type="dxa"/>
            <w:shd w:val="clear" w:color="auto" w:fill="055297"/>
            <w:vAlign w:val="bottom"/>
          </w:tcPr>
          <w:p w14:paraId="32C51A99" w14:textId="77777777" w:rsidR="00411BE2" w:rsidRPr="00E37D33" w:rsidRDefault="00411BE2" w:rsidP="0023764D">
            <w:pPr>
              <w:spacing w:after="0" w:line="20" w:lineRule="exact"/>
              <w:rPr>
                <w:rFonts w:ascii="Times New Roman" w:hAnsi="Times New Roman" w:cs="Times New Roman"/>
                <w:sz w:val="1"/>
                <w:szCs w:val="1"/>
              </w:rPr>
            </w:pPr>
          </w:p>
        </w:tc>
        <w:tc>
          <w:tcPr>
            <w:tcW w:w="1000" w:type="dxa"/>
            <w:tcBorders>
              <w:right w:val="single" w:sz="8" w:space="0" w:color="055297"/>
            </w:tcBorders>
            <w:shd w:val="clear" w:color="auto" w:fill="055297"/>
            <w:vAlign w:val="bottom"/>
          </w:tcPr>
          <w:p w14:paraId="4E9A1F6C" w14:textId="77777777" w:rsidR="00411BE2" w:rsidRPr="00E37D33" w:rsidRDefault="00411BE2" w:rsidP="0023764D">
            <w:pPr>
              <w:spacing w:after="0" w:line="20" w:lineRule="exact"/>
              <w:rPr>
                <w:rFonts w:ascii="Times New Roman" w:hAnsi="Times New Roman" w:cs="Times New Roman"/>
                <w:sz w:val="1"/>
                <w:szCs w:val="1"/>
              </w:rPr>
            </w:pPr>
          </w:p>
        </w:tc>
        <w:tc>
          <w:tcPr>
            <w:tcW w:w="1000" w:type="dxa"/>
            <w:shd w:val="clear" w:color="auto" w:fill="055297"/>
            <w:vAlign w:val="bottom"/>
          </w:tcPr>
          <w:p w14:paraId="09B442C9" w14:textId="77777777" w:rsidR="00411BE2" w:rsidRPr="00E37D33" w:rsidRDefault="00411BE2" w:rsidP="0023764D">
            <w:pPr>
              <w:spacing w:after="0" w:line="20" w:lineRule="exact"/>
              <w:rPr>
                <w:rFonts w:ascii="Times New Roman" w:hAnsi="Times New Roman" w:cs="Times New Roman"/>
                <w:sz w:val="1"/>
                <w:szCs w:val="1"/>
              </w:rPr>
            </w:pPr>
          </w:p>
        </w:tc>
        <w:tc>
          <w:tcPr>
            <w:tcW w:w="20" w:type="dxa"/>
            <w:shd w:val="clear" w:color="auto" w:fill="055297"/>
            <w:vAlign w:val="bottom"/>
          </w:tcPr>
          <w:p w14:paraId="6372D69C" w14:textId="77777777" w:rsidR="00411BE2" w:rsidRPr="00E37D33" w:rsidRDefault="00411BE2" w:rsidP="0023764D">
            <w:pPr>
              <w:spacing w:after="0" w:line="20" w:lineRule="exact"/>
              <w:rPr>
                <w:rFonts w:ascii="Times New Roman" w:hAnsi="Times New Roman" w:cs="Times New Roman"/>
                <w:sz w:val="1"/>
                <w:szCs w:val="1"/>
              </w:rPr>
            </w:pPr>
          </w:p>
        </w:tc>
        <w:tc>
          <w:tcPr>
            <w:tcW w:w="1000" w:type="dxa"/>
            <w:tcBorders>
              <w:right w:val="single" w:sz="8" w:space="0" w:color="055297"/>
            </w:tcBorders>
            <w:shd w:val="clear" w:color="auto" w:fill="055297"/>
            <w:vAlign w:val="bottom"/>
          </w:tcPr>
          <w:p w14:paraId="47A00459" w14:textId="77777777" w:rsidR="00411BE2" w:rsidRPr="00E37D33" w:rsidRDefault="00411BE2" w:rsidP="0023764D">
            <w:pPr>
              <w:spacing w:after="0" w:line="20" w:lineRule="exact"/>
              <w:rPr>
                <w:rFonts w:ascii="Times New Roman" w:hAnsi="Times New Roman" w:cs="Times New Roman"/>
                <w:sz w:val="1"/>
                <w:szCs w:val="1"/>
              </w:rPr>
            </w:pPr>
          </w:p>
        </w:tc>
        <w:tc>
          <w:tcPr>
            <w:tcW w:w="1000" w:type="dxa"/>
            <w:tcBorders>
              <w:right w:val="single" w:sz="8" w:space="0" w:color="055297"/>
            </w:tcBorders>
            <w:shd w:val="clear" w:color="auto" w:fill="055297"/>
            <w:vAlign w:val="bottom"/>
          </w:tcPr>
          <w:p w14:paraId="60D3B6D4" w14:textId="77777777" w:rsidR="00411BE2" w:rsidRPr="00E37D33" w:rsidRDefault="00411BE2" w:rsidP="0023764D">
            <w:pPr>
              <w:spacing w:after="0" w:line="20" w:lineRule="exact"/>
              <w:rPr>
                <w:rFonts w:ascii="Times New Roman" w:hAnsi="Times New Roman" w:cs="Times New Roman"/>
                <w:sz w:val="1"/>
                <w:szCs w:val="1"/>
              </w:rPr>
            </w:pPr>
          </w:p>
        </w:tc>
      </w:tr>
    </w:tbl>
    <w:p w14:paraId="3785EE32" w14:textId="77777777" w:rsidR="00411BE2" w:rsidRPr="00E37D33" w:rsidRDefault="00411BE2" w:rsidP="00411BE2">
      <w:pPr>
        <w:spacing w:after="0" w:line="20" w:lineRule="exact"/>
        <w:rPr>
          <w:rFonts w:ascii="Times New Roman" w:hAnsi="Times New Roman" w:cs="Times New Roman"/>
          <w:sz w:val="20"/>
          <w:szCs w:val="20"/>
        </w:rPr>
      </w:pPr>
      <w:r w:rsidRPr="00E37D33">
        <w:rPr>
          <w:rFonts w:ascii="Times New Roman" w:hAnsi="Times New Roman" w:cs="Times New Roman"/>
          <w:noProof/>
          <w:sz w:val="20"/>
          <w:szCs w:val="20"/>
        </w:rPr>
        <w:drawing>
          <wp:anchor distT="0" distB="0" distL="114300" distR="114300" simplePos="0" relativeHeight="251703296" behindDoc="1" locked="0" layoutInCell="0" allowOverlap="1" wp14:anchorId="390E7CF9" wp14:editId="7BDD25A9">
            <wp:simplePos x="0" y="0"/>
            <wp:positionH relativeFrom="column">
              <wp:posOffset>4445</wp:posOffset>
            </wp:positionH>
            <wp:positionV relativeFrom="paragraph">
              <wp:posOffset>-3611245</wp:posOffset>
            </wp:positionV>
            <wp:extent cx="6350" cy="63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6350" cy="6350"/>
                    </a:xfrm>
                    <a:prstGeom prst="rect">
                      <a:avLst/>
                    </a:prstGeom>
                    <a:noFill/>
                  </pic:spPr>
                </pic:pic>
              </a:graphicData>
            </a:graphic>
          </wp:anchor>
        </w:drawing>
      </w:r>
      <w:r w:rsidRPr="00E37D33">
        <w:rPr>
          <w:rFonts w:ascii="Times New Roman" w:hAnsi="Times New Roman" w:cs="Times New Roman"/>
          <w:noProof/>
          <w:sz w:val="20"/>
          <w:szCs w:val="20"/>
        </w:rPr>
        <w:drawing>
          <wp:anchor distT="0" distB="0" distL="114300" distR="114300" simplePos="0" relativeHeight="251704320" behindDoc="1" locked="0" layoutInCell="0" allowOverlap="1" wp14:anchorId="6DFAC6FE" wp14:editId="48B0EF31">
            <wp:simplePos x="0" y="0"/>
            <wp:positionH relativeFrom="column">
              <wp:posOffset>6374765</wp:posOffset>
            </wp:positionH>
            <wp:positionV relativeFrom="paragraph">
              <wp:posOffset>-3611245</wp:posOffset>
            </wp:positionV>
            <wp:extent cx="6350" cy="63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6350" cy="6350"/>
                    </a:xfrm>
                    <a:prstGeom prst="rect">
                      <a:avLst/>
                    </a:prstGeom>
                    <a:noFill/>
                  </pic:spPr>
                </pic:pic>
              </a:graphicData>
            </a:graphic>
          </wp:anchor>
        </w:drawing>
      </w:r>
    </w:p>
    <w:p w14:paraId="280FD2F3" w14:textId="77777777" w:rsidR="00411BE2" w:rsidRPr="00E37D33" w:rsidRDefault="00411BE2" w:rsidP="00411BE2">
      <w:pPr>
        <w:spacing w:after="0" w:line="323" w:lineRule="exact"/>
        <w:rPr>
          <w:rFonts w:ascii="Times New Roman" w:hAnsi="Times New Roman" w:cs="Times New Roman"/>
          <w:sz w:val="20"/>
          <w:szCs w:val="20"/>
        </w:rPr>
      </w:pPr>
    </w:p>
    <w:p w14:paraId="021C8581" w14:textId="77777777" w:rsidR="00411BE2" w:rsidRDefault="00411BE2" w:rsidP="00411BE2"/>
    <w:p w14:paraId="7DDB2C97" w14:textId="77777777" w:rsidR="001F1B41" w:rsidRDefault="001F1B41" w:rsidP="005E551F">
      <w:pPr>
        <w:spacing w:line="285" w:lineRule="auto"/>
        <w:jc w:val="both"/>
      </w:pPr>
    </w:p>
    <w:p w14:paraId="5C4A9471" w14:textId="77777777" w:rsidR="001F1B41" w:rsidRDefault="001F1B41" w:rsidP="005E551F">
      <w:pPr>
        <w:spacing w:line="285" w:lineRule="auto"/>
        <w:jc w:val="both"/>
      </w:pPr>
    </w:p>
    <w:p w14:paraId="63CD4C17" w14:textId="77777777" w:rsidR="00411BE2" w:rsidRDefault="00411BE2" w:rsidP="00411BE2">
      <w:pPr>
        <w:jc w:val="center"/>
        <w:rPr>
          <w:rFonts w:asciiTheme="majorHAnsi" w:hAnsiTheme="majorHAnsi" w:cstheme="majorHAnsi"/>
          <w:b/>
          <w:bCs/>
          <w:sz w:val="28"/>
          <w:szCs w:val="28"/>
        </w:rPr>
      </w:pPr>
    </w:p>
    <w:p w14:paraId="7C7D98DE" w14:textId="77777777" w:rsidR="00411BE2" w:rsidRDefault="00411BE2" w:rsidP="00411BE2">
      <w:pPr>
        <w:jc w:val="center"/>
        <w:rPr>
          <w:rFonts w:asciiTheme="majorHAnsi" w:hAnsiTheme="majorHAnsi" w:cstheme="majorHAnsi"/>
          <w:b/>
          <w:bCs/>
          <w:sz w:val="28"/>
          <w:szCs w:val="28"/>
        </w:rPr>
      </w:pPr>
    </w:p>
    <w:p w14:paraId="38085308" w14:textId="77777777" w:rsidR="00411BE2" w:rsidRDefault="00411BE2" w:rsidP="00411BE2">
      <w:pPr>
        <w:jc w:val="center"/>
        <w:rPr>
          <w:rFonts w:asciiTheme="majorHAnsi" w:hAnsiTheme="majorHAnsi" w:cstheme="majorHAnsi"/>
          <w:b/>
          <w:bCs/>
          <w:sz w:val="28"/>
          <w:szCs w:val="28"/>
        </w:rPr>
      </w:pPr>
    </w:p>
    <w:p w14:paraId="1346D5CE" w14:textId="77777777" w:rsidR="00411BE2" w:rsidRDefault="00411BE2" w:rsidP="00411BE2">
      <w:pPr>
        <w:jc w:val="center"/>
        <w:rPr>
          <w:rFonts w:asciiTheme="majorHAnsi" w:hAnsiTheme="majorHAnsi" w:cstheme="majorHAnsi"/>
          <w:b/>
          <w:bCs/>
          <w:sz w:val="28"/>
          <w:szCs w:val="28"/>
        </w:rPr>
      </w:pPr>
    </w:p>
    <w:p w14:paraId="4E7667B2" w14:textId="77777777" w:rsidR="00411BE2" w:rsidRDefault="00411BE2" w:rsidP="00411BE2">
      <w:pPr>
        <w:jc w:val="center"/>
        <w:rPr>
          <w:rFonts w:asciiTheme="majorHAnsi" w:hAnsiTheme="majorHAnsi" w:cstheme="majorHAnsi"/>
          <w:b/>
          <w:bCs/>
          <w:sz w:val="28"/>
          <w:szCs w:val="28"/>
        </w:rPr>
      </w:pPr>
    </w:p>
    <w:p w14:paraId="32EC0459" w14:textId="77777777" w:rsidR="00411BE2" w:rsidRDefault="00411BE2" w:rsidP="00411BE2">
      <w:pPr>
        <w:jc w:val="center"/>
        <w:rPr>
          <w:rFonts w:asciiTheme="majorHAnsi" w:hAnsiTheme="majorHAnsi" w:cstheme="majorHAnsi"/>
          <w:b/>
          <w:bCs/>
          <w:sz w:val="28"/>
          <w:szCs w:val="28"/>
        </w:rPr>
      </w:pPr>
    </w:p>
    <w:p w14:paraId="0CB500C3" w14:textId="77777777" w:rsidR="00411BE2" w:rsidRDefault="00411BE2" w:rsidP="00411BE2">
      <w:pPr>
        <w:jc w:val="center"/>
        <w:rPr>
          <w:rFonts w:asciiTheme="majorHAnsi" w:hAnsiTheme="majorHAnsi" w:cstheme="majorHAnsi"/>
          <w:b/>
          <w:bCs/>
          <w:sz w:val="28"/>
          <w:szCs w:val="28"/>
        </w:rPr>
      </w:pPr>
    </w:p>
    <w:p w14:paraId="50BA4B98" w14:textId="77777777" w:rsidR="00411BE2" w:rsidRDefault="00411BE2" w:rsidP="00411BE2">
      <w:pPr>
        <w:jc w:val="center"/>
        <w:rPr>
          <w:rFonts w:asciiTheme="majorHAnsi" w:hAnsiTheme="majorHAnsi" w:cstheme="majorHAnsi"/>
          <w:b/>
          <w:bCs/>
          <w:sz w:val="28"/>
          <w:szCs w:val="28"/>
        </w:rPr>
      </w:pPr>
    </w:p>
    <w:p w14:paraId="2098FBFD" w14:textId="77777777" w:rsidR="00411BE2" w:rsidRDefault="00411BE2" w:rsidP="00411BE2">
      <w:pPr>
        <w:jc w:val="center"/>
        <w:rPr>
          <w:rFonts w:asciiTheme="majorHAnsi" w:hAnsiTheme="majorHAnsi" w:cstheme="majorHAnsi"/>
          <w:b/>
          <w:bCs/>
          <w:sz w:val="28"/>
          <w:szCs w:val="28"/>
        </w:rPr>
      </w:pPr>
    </w:p>
    <w:p w14:paraId="0A7BF20A" w14:textId="028AAA27" w:rsidR="00411BE2" w:rsidRDefault="0023764D" w:rsidP="0072370A">
      <w:pPr>
        <w:ind w:left="864" w:right="864"/>
        <w:jc w:val="center"/>
        <w:rPr>
          <w:rFonts w:asciiTheme="majorHAnsi" w:hAnsiTheme="majorHAnsi" w:cstheme="majorHAnsi"/>
          <w:b/>
          <w:bCs/>
          <w:sz w:val="28"/>
          <w:szCs w:val="28"/>
        </w:rPr>
      </w:pPr>
      <w:r>
        <w:rPr>
          <w:rFonts w:asciiTheme="majorHAnsi" w:hAnsiTheme="majorHAnsi" w:cstheme="majorHAnsi"/>
          <w:b/>
          <w:bCs/>
          <w:sz w:val="28"/>
          <w:szCs w:val="28"/>
        </w:rPr>
        <w:t>Psychological Wellness</w:t>
      </w:r>
      <w:r w:rsidR="00411BE2">
        <w:rPr>
          <w:rFonts w:asciiTheme="majorHAnsi" w:hAnsiTheme="majorHAnsi" w:cstheme="majorHAnsi"/>
          <w:b/>
          <w:bCs/>
          <w:sz w:val="28"/>
          <w:szCs w:val="28"/>
        </w:rPr>
        <w:t xml:space="preserve"> of Students- Scoring Key</w:t>
      </w:r>
    </w:p>
    <w:p w14:paraId="500110AB" w14:textId="77777777" w:rsidR="00411BE2" w:rsidRDefault="00411BE2" w:rsidP="0072370A">
      <w:pPr>
        <w:tabs>
          <w:tab w:val="left" w:pos="460"/>
        </w:tabs>
        <w:spacing w:after="0" w:line="240" w:lineRule="auto"/>
        <w:ind w:left="864" w:right="864"/>
        <w:rPr>
          <w:rFonts w:asciiTheme="majorHAnsi" w:eastAsia="Arial" w:hAnsiTheme="majorHAnsi" w:cstheme="majorHAnsi"/>
          <w:b/>
          <w:bCs/>
          <w:sz w:val="28"/>
          <w:szCs w:val="28"/>
        </w:rPr>
      </w:pPr>
    </w:p>
    <w:p w14:paraId="53E96250" w14:textId="20498DD9" w:rsidR="00411BE2" w:rsidRPr="0023764D" w:rsidRDefault="0072370A" w:rsidP="0072370A">
      <w:pPr>
        <w:tabs>
          <w:tab w:val="left" w:pos="460"/>
        </w:tabs>
        <w:spacing w:after="0" w:line="240" w:lineRule="auto"/>
        <w:ind w:left="864" w:right="864"/>
        <w:rPr>
          <w:rFonts w:eastAsia="Arial" w:cstheme="majorHAnsi"/>
          <w:b/>
          <w:bCs/>
          <w:sz w:val="28"/>
          <w:szCs w:val="28"/>
        </w:rPr>
      </w:pPr>
      <w:r w:rsidRPr="0023764D">
        <w:rPr>
          <w:rFonts w:eastAsia="Arial" w:cstheme="majorHAnsi"/>
          <w:b/>
          <w:bCs/>
          <w:sz w:val="28"/>
          <w:szCs w:val="28"/>
        </w:rPr>
        <w:t>1)</w:t>
      </w:r>
      <w:r>
        <w:rPr>
          <w:rFonts w:eastAsia="Arial" w:cstheme="majorHAnsi"/>
          <w:b/>
          <w:bCs/>
          <w:sz w:val="28"/>
          <w:szCs w:val="28"/>
        </w:rPr>
        <w:t xml:space="preserve"> Interpretation of</w:t>
      </w:r>
      <w:r w:rsidR="00411BE2" w:rsidRPr="0023764D">
        <w:rPr>
          <w:rFonts w:eastAsia="Arial" w:cstheme="majorHAnsi"/>
          <w:b/>
          <w:bCs/>
          <w:sz w:val="28"/>
          <w:szCs w:val="28"/>
        </w:rPr>
        <w:t xml:space="preserve"> totals for each area of competency using the following guide.</w:t>
      </w:r>
    </w:p>
    <w:p w14:paraId="6F88AB7C" w14:textId="30CDC5C8" w:rsidR="00411BE2" w:rsidRPr="0023764D" w:rsidRDefault="0023764D" w:rsidP="0072370A">
      <w:pPr>
        <w:ind w:left="864" w:right="864"/>
        <w:rPr>
          <w:rFonts w:cstheme="majorHAnsi"/>
          <w:sz w:val="28"/>
          <w:szCs w:val="28"/>
        </w:rPr>
      </w:pPr>
      <w:r>
        <w:rPr>
          <w:rFonts w:cstheme="majorHAnsi"/>
          <w:sz w:val="28"/>
          <w:szCs w:val="28"/>
        </w:rPr>
        <w:t xml:space="preserve">If </w:t>
      </w:r>
      <w:r w:rsidRPr="0023764D">
        <w:rPr>
          <w:rFonts w:cstheme="majorHAnsi"/>
          <w:sz w:val="28"/>
          <w:szCs w:val="28"/>
        </w:rPr>
        <w:t>total</w:t>
      </w:r>
      <w:r w:rsidR="00411BE2" w:rsidRPr="0023764D">
        <w:rPr>
          <w:rFonts w:cstheme="majorHAnsi"/>
          <w:sz w:val="28"/>
          <w:szCs w:val="28"/>
        </w:rPr>
        <w:t xml:space="preserve"> Score in each of the Parameters is </w:t>
      </w:r>
    </w:p>
    <w:p w14:paraId="6927AF4D" w14:textId="4620EC06" w:rsidR="00411BE2" w:rsidRPr="0023764D" w:rsidRDefault="00411BE2" w:rsidP="0072370A">
      <w:pPr>
        <w:ind w:left="864" w:right="864"/>
        <w:rPr>
          <w:rFonts w:cstheme="majorHAnsi"/>
          <w:sz w:val="28"/>
          <w:szCs w:val="28"/>
        </w:rPr>
      </w:pPr>
      <w:r w:rsidRPr="0023764D">
        <w:rPr>
          <w:rFonts w:cstheme="majorHAnsi"/>
          <w:b/>
          <w:bCs/>
          <w:sz w:val="28"/>
          <w:szCs w:val="28"/>
        </w:rPr>
        <w:t>35-50</w:t>
      </w:r>
      <w:r w:rsidRPr="0023764D">
        <w:rPr>
          <w:rFonts w:cstheme="majorHAnsi"/>
          <w:sz w:val="28"/>
          <w:szCs w:val="28"/>
        </w:rPr>
        <w:t xml:space="preserve"> </w:t>
      </w:r>
      <w:r w:rsidR="00026CA6">
        <w:rPr>
          <w:rFonts w:cstheme="majorHAnsi"/>
          <w:sz w:val="28"/>
          <w:szCs w:val="28"/>
        </w:rPr>
        <w:t>-</w:t>
      </w:r>
      <w:r w:rsidR="0023764D" w:rsidRPr="0023764D">
        <w:rPr>
          <w:rFonts w:cstheme="majorHAnsi"/>
          <w:b/>
          <w:bCs/>
          <w:sz w:val="28"/>
          <w:szCs w:val="28"/>
        </w:rPr>
        <w:t>this</w:t>
      </w:r>
      <w:r w:rsidRPr="0023764D">
        <w:rPr>
          <w:rFonts w:cstheme="majorHAnsi"/>
          <w:b/>
          <w:bCs/>
          <w:sz w:val="28"/>
          <w:szCs w:val="28"/>
        </w:rPr>
        <w:t xml:space="preserve"> area is a strength for you.</w:t>
      </w:r>
    </w:p>
    <w:p w14:paraId="03AFE637" w14:textId="780B6B3B" w:rsidR="00411BE2" w:rsidRPr="0023764D" w:rsidRDefault="00026CA6" w:rsidP="0072370A">
      <w:pPr>
        <w:ind w:left="864" w:right="864"/>
        <w:rPr>
          <w:rFonts w:cstheme="majorHAnsi"/>
          <w:sz w:val="28"/>
          <w:szCs w:val="28"/>
        </w:rPr>
      </w:pPr>
      <w:r>
        <w:rPr>
          <w:rFonts w:eastAsia="Arial" w:cstheme="majorHAnsi"/>
          <w:b/>
          <w:bCs/>
          <w:sz w:val="28"/>
          <w:szCs w:val="28"/>
        </w:rPr>
        <w:t>Less than 35-</w:t>
      </w:r>
      <w:r w:rsidR="00411BE2" w:rsidRPr="0023764D">
        <w:rPr>
          <w:rFonts w:eastAsia="Arial" w:cstheme="majorHAnsi"/>
          <w:sz w:val="28"/>
          <w:szCs w:val="28"/>
        </w:rPr>
        <w:t xml:space="preserve"> </w:t>
      </w:r>
      <w:r w:rsidRPr="0023764D">
        <w:rPr>
          <w:rFonts w:eastAsia="Arial" w:cstheme="majorHAnsi"/>
          <w:b/>
          <w:bCs/>
          <w:sz w:val="28"/>
          <w:szCs w:val="28"/>
        </w:rPr>
        <w:t>Require</w:t>
      </w:r>
      <w:r>
        <w:rPr>
          <w:rFonts w:eastAsia="Arial" w:cstheme="majorHAnsi"/>
          <w:b/>
          <w:bCs/>
          <w:sz w:val="28"/>
          <w:szCs w:val="28"/>
        </w:rPr>
        <w:t xml:space="preserve">s </w:t>
      </w:r>
      <w:r w:rsidRPr="0023764D">
        <w:rPr>
          <w:rFonts w:eastAsia="Arial" w:cstheme="majorHAnsi"/>
          <w:b/>
          <w:bCs/>
          <w:sz w:val="28"/>
          <w:szCs w:val="28"/>
        </w:rPr>
        <w:t>Professional</w:t>
      </w:r>
      <w:r w:rsidR="00411BE2" w:rsidRPr="0023764D">
        <w:rPr>
          <w:rFonts w:eastAsia="Arial" w:cstheme="majorHAnsi"/>
          <w:b/>
          <w:bCs/>
          <w:sz w:val="28"/>
          <w:szCs w:val="28"/>
        </w:rPr>
        <w:t xml:space="preserve"> Guidance</w:t>
      </w:r>
      <w:r w:rsidR="00411BE2" w:rsidRPr="0023764D">
        <w:rPr>
          <w:rFonts w:eastAsia="Arial" w:cstheme="majorHAnsi"/>
          <w:sz w:val="28"/>
          <w:szCs w:val="28"/>
        </w:rPr>
        <w:t>.</w:t>
      </w:r>
    </w:p>
    <w:p w14:paraId="691900CB" w14:textId="77777777" w:rsidR="00411BE2" w:rsidRPr="0023764D" w:rsidRDefault="00411BE2" w:rsidP="0072370A">
      <w:pPr>
        <w:tabs>
          <w:tab w:val="left" w:pos="480"/>
        </w:tabs>
        <w:spacing w:after="0" w:line="273" w:lineRule="auto"/>
        <w:ind w:left="864" w:right="864"/>
        <w:rPr>
          <w:rFonts w:eastAsia="Arial" w:cstheme="majorHAnsi"/>
          <w:b/>
          <w:bCs/>
          <w:sz w:val="28"/>
          <w:szCs w:val="28"/>
        </w:rPr>
      </w:pPr>
      <w:r w:rsidRPr="0023764D">
        <w:rPr>
          <w:rFonts w:eastAsia="Arial" w:cstheme="majorHAnsi"/>
          <w:b/>
          <w:bCs/>
          <w:sz w:val="28"/>
          <w:szCs w:val="28"/>
        </w:rPr>
        <w:t xml:space="preserve">2) Record your result for each of the emotional competencies: </w:t>
      </w:r>
    </w:p>
    <w:p w14:paraId="7F406BCC" w14:textId="77777777" w:rsidR="00411BE2" w:rsidRPr="0023764D" w:rsidRDefault="00411BE2" w:rsidP="0072370A">
      <w:pPr>
        <w:spacing w:after="0" w:line="63" w:lineRule="exact"/>
        <w:ind w:left="864" w:right="864"/>
        <w:rPr>
          <w:rFonts w:cstheme="majorHAnsi"/>
          <w:sz w:val="28"/>
          <w:szCs w:val="28"/>
        </w:rPr>
      </w:pPr>
    </w:p>
    <w:p w14:paraId="65745B35" w14:textId="77777777" w:rsidR="00411BE2" w:rsidRPr="0023764D" w:rsidRDefault="00411BE2" w:rsidP="0072370A">
      <w:pPr>
        <w:tabs>
          <w:tab w:val="left" w:pos="860"/>
        </w:tabs>
        <w:spacing w:after="0" w:line="240" w:lineRule="auto"/>
        <w:ind w:left="864" w:right="864"/>
        <w:rPr>
          <w:rFonts w:eastAsia="Arial" w:cstheme="majorHAnsi"/>
          <w:color w:val="5F3C8C"/>
          <w:sz w:val="28"/>
          <w:szCs w:val="28"/>
        </w:rPr>
      </w:pPr>
      <w:r w:rsidRPr="0023764D">
        <w:rPr>
          <w:rFonts w:eastAsia="Arial" w:cstheme="majorHAnsi"/>
          <w:sz w:val="28"/>
          <w:szCs w:val="28"/>
        </w:rPr>
        <w:t>Transfer your scores to the calculation table and total your results.</w:t>
      </w:r>
    </w:p>
    <w:p w14:paraId="3BDBE1E3" w14:textId="77777777" w:rsidR="00411BE2" w:rsidRPr="0023764D" w:rsidRDefault="00411BE2" w:rsidP="0072370A">
      <w:pPr>
        <w:spacing w:after="0" w:line="93" w:lineRule="exact"/>
        <w:ind w:left="864" w:right="864"/>
        <w:rPr>
          <w:rFonts w:cstheme="majorHAnsi"/>
          <w:sz w:val="28"/>
          <w:szCs w:val="28"/>
        </w:rPr>
      </w:pPr>
    </w:p>
    <w:tbl>
      <w:tblPr>
        <w:tblStyle w:val="TableGrid"/>
        <w:tblW w:w="0" w:type="auto"/>
        <w:tblLook w:val="04A0" w:firstRow="1" w:lastRow="0" w:firstColumn="1" w:lastColumn="0" w:noHBand="0" w:noVBand="1"/>
      </w:tblPr>
      <w:tblGrid>
        <w:gridCol w:w="3287"/>
        <w:gridCol w:w="2924"/>
        <w:gridCol w:w="3336"/>
      </w:tblGrid>
      <w:tr w:rsidR="00026CA6" w:rsidRPr="0023764D" w14:paraId="68301562" w14:textId="77777777" w:rsidTr="00026CA6">
        <w:trPr>
          <w:trHeight w:val="586"/>
        </w:trPr>
        <w:tc>
          <w:tcPr>
            <w:tcW w:w="2965" w:type="dxa"/>
            <w:tcBorders>
              <w:top w:val="single" w:sz="4" w:space="0" w:color="auto"/>
              <w:left w:val="single" w:sz="4" w:space="0" w:color="auto"/>
              <w:bottom w:val="single" w:sz="4" w:space="0" w:color="auto"/>
              <w:right w:val="single" w:sz="4" w:space="0" w:color="auto"/>
            </w:tcBorders>
            <w:hideMark/>
          </w:tcPr>
          <w:p w14:paraId="7D758EF0" w14:textId="77777777" w:rsidR="00026CA6" w:rsidRPr="0023764D" w:rsidRDefault="00026CA6" w:rsidP="0072370A">
            <w:pPr>
              <w:ind w:left="864" w:right="864"/>
              <w:rPr>
                <w:rFonts w:eastAsiaTheme="minorHAnsi" w:cstheme="majorHAnsi"/>
                <w:b/>
                <w:bCs/>
                <w:sz w:val="28"/>
                <w:szCs w:val="28"/>
              </w:rPr>
            </w:pPr>
            <w:r w:rsidRPr="0023764D">
              <w:rPr>
                <w:rFonts w:cstheme="majorHAnsi"/>
                <w:b/>
                <w:bCs/>
                <w:sz w:val="28"/>
                <w:szCs w:val="28"/>
              </w:rPr>
              <w:t xml:space="preserve">Parameters </w:t>
            </w:r>
          </w:p>
        </w:tc>
        <w:tc>
          <w:tcPr>
            <w:tcW w:w="1800" w:type="dxa"/>
            <w:tcBorders>
              <w:top w:val="single" w:sz="4" w:space="0" w:color="auto"/>
              <w:left w:val="single" w:sz="4" w:space="0" w:color="auto"/>
              <w:bottom w:val="single" w:sz="4" w:space="0" w:color="auto"/>
              <w:right w:val="single" w:sz="4" w:space="0" w:color="auto"/>
            </w:tcBorders>
            <w:hideMark/>
          </w:tcPr>
          <w:p w14:paraId="21F98659" w14:textId="77777777" w:rsidR="00026CA6" w:rsidRPr="0023764D" w:rsidRDefault="00026CA6" w:rsidP="0072370A">
            <w:pPr>
              <w:ind w:left="864" w:right="864"/>
              <w:rPr>
                <w:rFonts w:cstheme="majorHAnsi"/>
                <w:sz w:val="28"/>
                <w:szCs w:val="28"/>
              </w:rPr>
            </w:pPr>
            <w:r w:rsidRPr="0023764D">
              <w:rPr>
                <w:rFonts w:cstheme="majorHAnsi"/>
                <w:sz w:val="28"/>
                <w:szCs w:val="28"/>
              </w:rPr>
              <w:t>Your Strength</w:t>
            </w:r>
          </w:p>
        </w:tc>
        <w:tc>
          <w:tcPr>
            <w:tcW w:w="3037" w:type="dxa"/>
            <w:tcBorders>
              <w:top w:val="single" w:sz="4" w:space="0" w:color="auto"/>
              <w:left w:val="single" w:sz="4" w:space="0" w:color="auto"/>
              <w:bottom w:val="single" w:sz="4" w:space="0" w:color="auto"/>
              <w:right w:val="single" w:sz="4" w:space="0" w:color="auto"/>
            </w:tcBorders>
            <w:hideMark/>
          </w:tcPr>
          <w:p w14:paraId="08C15C72" w14:textId="77777777" w:rsidR="00026CA6" w:rsidRDefault="00026CA6" w:rsidP="0072370A">
            <w:pPr>
              <w:ind w:left="864" w:right="864"/>
              <w:rPr>
                <w:rFonts w:cstheme="majorHAnsi"/>
                <w:sz w:val="28"/>
                <w:szCs w:val="28"/>
              </w:rPr>
            </w:pPr>
            <w:r w:rsidRPr="0023764D">
              <w:rPr>
                <w:rFonts w:cstheme="majorHAnsi"/>
                <w:sz w:val="28"/>
                <w:szCs w:val="28"/>
              </w:rPr>
              <w:t xml:space="preserve">Requires </w:t>
            </w:r>
          </w:p>
          <w:p w14:paraId="33EB628A" w14:textId="7D044153" w:rsidR="00026CA6" w:rsidRPr="0023764D" w:rsidRDefault="00026CA6" w:rsidP="0072370A">
            <w:pPr>
              <w:ind w:left="864" w:right="864"/>
              <w:rPr>
                <w:rFonts w:cstheme="majorHAnsi"/>
                <w:sz w:val="28"/>
                <w:szCs w:val="28"/>
              </w:rPr>
            </w:pPr>
            <w:r w:rsidRPr="0023764D">
              <w:rPr>
                <w:rFonts w:cstheme="majorHAnsi"/>
                <w:sz w:val="28"/>
                <w:szCs w:val="28"/>
              </w:rPr>
              <w:t xml:space="preserve">Professional guidance </w:t>
            </w:r>
          </w:p>
        </w:tc>
      </w:tr>
      <w:tr w:rsidR="00026CA6" w:rsidRPr="0023764D" w14:paraId="78005C50" w14:textId="77777777" w:rsidTr="00026CA6">
        <w:trPr>
          <w:trHeight w:val="377"/>
        </w:trPr>
        <w:tc>
          <w:tcPr>
            <w:tcW w:w="2965" w:type="dxa"/>
            <w:tcBorders>
              <w:top w:val="single" w:sz="4" w:space="0" w:color="auto"/>
              <w:left w:val="single" w:sz="4" w:space="0" w:color="auto"/>
              <w:bottom w:val="single" w:sz="4" w:space="0" w:color="auto"/>
              <w:right w:val="single" w:sz="4" w:space="0" w:color="auto"/>
            </w:tcBorders>
            <w:hideMark/>
          </w:tcPr>
          <w:p w14:paraId="17B134DC" w14:textId="77777777" w:rsidR="00026CA6" w:rsidRPr="0023764D" w:rsidRDefault="00026CA6" w:rsidP="0072370A">
            <w:pPr>
              <w:ind w:left="864" w:right="864"/>
              <w:rPr>
                <w:rFonts w:cstheme="majorHAnsi"/>
                <w:b/>
                <w:bCs/>
                <w:sz w:val="28"/>
                <w:szCs w:val="28"/>
              </w:rPr>
            </w:pPr>
            <w:r w:rsidRPr="0023764D">
              <w:rPr>
                <w:rFonts w:cstheme="majorHAnsi"/>
                <w:b/>
                <w:bCs/>
                <w:sz w:val="28"/>
                <w:szCs w:val="28"/>
              </w:rPr>
              <w:t>Self-awareness</w:t>
            </w:r>
          </w:p>
        </w:tc>
        <w:tc>
          <w:tcPr>
            <w:tcW w:w="1800" w:type="dxa"/>
            <w:tcBorders>
              <w:top w:val="single" w:sz="4" w:space="0" w:color="auto"/>
              <w:left w:val="single" w:sz="4" w:space="0" w:color="auto"/>
              <w:bottom w:val="single" w:sz="4" w:space="0" w:color="auto"/>
              <w:right w:val="single" w:sz="4" w:space="0" w:color="auto"/>
            </w:tcBorders>
          </w:tcPr>
          <w:p w14:paraId="044590C0" w14:textId="77777777" w:rsidR="00026CA6" w:rsidRPr="0023764D" w:rsidRDefault="00026CA6" w:rsidP="0072370A">
            <w:pPr>
              <w:ind w:left="864" w:right="864"/>
              <w:rPr>
                <w:rFonts w:cstheme="majorHAnsi"/>
                <w:sz w:val="28"/>
                <w:szCs w:val="28"/>
              </w:rPr>
            </w:pPr>
          </w:p>
        </w:tc>
        <w:tc>
          <w:tcPr>
            <w:tcW w:w="3037" w:type="dxa"/>
            <w:tcBorders>
              <w:top w:val="single" w:sz="4" w:space="0" w:color="auto"/>
              <w:left w:val="single" w:sz="4" w:space="0" w:color="auto"/>
              <w:bottom w:val="single" w:sz="4" w:space="0" w:color="auto"/>
              <w:right w:val="single" w:sz="4" w:space="0" w:color="auto"/>
            </w:tcBorders>
          </w:tcPr>
          <w:p w14:paraId="475DE3FE" w14:textId="77777777" w:rsidR="00026CA6" w:rsidRPr="0023764D" w:rsidRDefault="00026CA6" w:rsidP="0072370A">
            <w:pPr>
              <w:ind w:left="864" w:right="864"/>
              <w:rPr>
                <w:rFonts w:cstheme="majorHAnsi"/>
                <w:sz w:val="28"/>
                <w:szCs w:val="28"/>
              </w:rPr>
            </w:pPr>
          </w:p>
        </w:tc>
      </w:tr>
      <w:tr w:rsidR="00026CA6" w:rsidRPr="0023764D" w14:paraId="0AE6B8EF" w14:textId="77777777" w:rsidTr="00026CA6">
        <w:trPr>
          <w:trHeight w:val="440"/>
        </w:trPr>
        <w:tc>
          <w:tcPr>
            <w:tcW w:w="2965" w:type="dxa"/>
            <w:tcBorders>
              <w:top w:val="single" w:sz="4" w:space="0" w:color="auto"/>
              <w:left w:val="single" w:sz="4" w:space="0" w:color="auto"/>
              <w:bottom w:val="single" w:sz="4" w:space="0" w:color="auto"/>
              <w:right w:val="single" w:sz="4" w:space="0" w:color="auto"/>
            </w:tcBorders>
          </w:tcPr>
          <w:p w14:paraId="40E26F7C" w14:textId="77777777" w:rsidR="00026CA6" w:rsidRPr="0023764D" w:rsidRDefault="00026CA6" w:rsidP="0072370A">
            <w:pPr>
              <w:ind w:left="864" w:right="864"/>
              <w:rPr>
                <w:rFonts w:cstheme="majorHAnsi"/>
                <w:b/>
                <w:bCs/>
                <w:sz w:val="28"/>
                <w:szCs w:val="28"/>
              </w:rPr>
            </w:pPr>
            <w:r w:rsidRPr="0023764D">
              <w:rPr>
                <w:rFonts w:cstheme="majorHAnsi"/>
                <w:b/>
                <w:bCs/>
                <w:sz w:val="28"/>
                <w:szCs w:val="28"/>
              </w:rPr>
              <w:t>Managing emotions</w:t>
            </w:r>
          </w:p>
          <w:p w14:paraId="49DBBCCA" w14:textId="77777777" w:rsidR="00026CA6" w:rsidRPr="0023764D" w:rsidRDefault="00026CA6" w:rsidP="0072370A">
            <w:pPr>
              <w:ind w:left="864" w:right="864"/>
              <w:rPr>
                <w:rFonts w:cstheme="majorHAnsi"/>
                <w:b/>
                <w:bCs/>
                <w:sz w:val="28"/>
                <w:szCs w:val="28"/>
              </w:rPr>
            </w:pPr>
          </w:p>
        </w:tc>
        <w:tc>
          <w:tcPr>
            <w:tcW w:w="1800" w:type="dxa"/>
            <w:tcBorders>
              <w:top w:val="single" w:sz="4" w:space="0" w:color="auto"/>
              <w:left w:val="single" w:sz="4" w:space="0" w:color="auto"/>
              <w:bottom w:val="single" w:sz="4" w:space="0" w:color="auto"/>
              <w:right w:val="single" w:sz="4" w:space="0" w:color="auto"/>
            </w:tcBorders>
          </w:tcPr>
          <w:p w14:paraId="0DE67BEF" w14:textId="77777777" w:rsidR="00026CA6" w:rsidRPr="0023764D" w:rsidRDefault="00026CA6" w:rsidP="0072370A">
            <w:pPr>
              <w:ind w:left="864" w:right="864"/>
              <w:rPr>
                <w:rFonts w:cstheme="majorHAnsi"/>
                <w:sz w:val="28"/>
                <w:szCs w:val="28"/>
              </w:rPr>
            </w:pPr>
          </w:p>
        </w:tc>
        <w:tc>
          <w:tcPr>
            <w:tcW w:w="3037" w:type="dxa"/>
            <w:tcBorders>
              <w:top w:val="single" w:sz="4" w:space="0" w:color="auto"/>
              <w:left w:val="single" w:sz="4" w:space="0" w:color="auto"/>
              <w:bottom w:val="single" w:sz="4" w:space="0" w:color="auto"/>
              <w:right w:val="single" w:sz="4" w:space="0" w:color="auto"/>
            </w:tcBorders>
          </w:tcPr>
          <w:p w14:paraId="08C50F40" w14:textId="77777777" w:rsidR="00026CA6" w:rsidRPr="0023764D" w:rsidRDefault="00026CA6" w:rsidP="0072370A">
            <w:pPr>
              <w:ind w:left="864" w:right="864"/>
              <w:rPr>
                <w:rFonts w:cstheme="majorHAnsi"/>
                <w:sz w:val="28"/>
                <w:szCs w:val="28"/>
              </w:rPr>
            </w:pPr>
          </w:p>
        </w:tc>
      </w:tr>
      <w:tr w:rsidR="00026CA6" w:rsidRPr="0023764D" w14:paraId="3AF4A586" w14:textId="77777777" w:rsidTr="00026CA6">
        <w:trPr>
          <w:trHeight w:val="350"/>
        </w:trPr>
        <w:tc>
          <w:tcPr>
            <w:tcW w:w="2965" w:type="dxa"/>
            <w:tcBorders>
              <w:top w:val="single" w:sz="4" w:space="0" w:color="auto"/>
              <w:left w:val="single" w:sz="4" w:space="0" w:color="auto"/>
              <w:bottom w:val="single" w:sz="4" w:space="0" w:color="auto"/>
              <w:right w:val="single" w:sz="4" w:space="0" w:color="auto"/>
            </w:tcBorders>
          </w:tcPr>
          <w:p w14:paraId="50516285" w14:textId="77777777" w:rsidR="00026CA6" w:rsidRPr="0023764D" w:rsidRDefault="00026CA6" w:rsidP="0072370A">
            <w:pPr>
              <w:ind w:left="864" w:right="864"/>
              <w:rPr>
                <w:rFonts w:cstheme="majorHAnsi"/>
                <w:b/>
                <w:bCs/>
                <w:sz w:val="28"/>
                <w:szCs w:val="28"/>
              </w:rPr>
            </w:pPr>
            <w:r w:rsidRPr="0023764D">
              <w:rPr>
                <w:rFonts w:cstheme="majorHAnsi"/>
                <w:b/>
                <w:bCs/>
                <w:sz w:val="28"/>
                <w:szCs w:val="28"/>
              </w:rPr>
              <w:t>Motivating oneself</w:t>
            </w:r>
          </w:p>
          <w:p w14:paraId="5D3D5CE9" w14:textId="77777777" w:rsidR="00026CA6" w:rsidRPr="0023764D" w:rsidRDefault="00026CA6" w:rsidP="0072370A">
            <w:pPr>
              <w:ind w:left="864" w:right="864"/>
              <w:rPr>
                <w:rFonts w:cstheme="majorHAnsi"/>
                <w:b/>
                <w:bCs/>
                <w:sz w:val="28"/>
                <w:szCs w:val="28"/>
              </w:rPr>
            </w:pPr>
          </w:p>
        </w:tc>
        <w:tc>
          <w:tcPr>
            <w:tcW w:w="1800" w:type="dxa"/>
            <w:tcBorders>
              <w:top w:val="single" w:sz="4" w:space="0" w:color="auto"/>
              <w:left w:val="single" w:sz="4" w:space="0" w:color="auto"/>
              <w:bottom w:val="single" w:sz="4" w:space="0" w:color="auto"/>
              <w:right w:val="single" w:sz="4" w:space="0" w:color="auto"/>
            </w:tcBorders>
          </w:tcPr>
          <w:p w14:paraId="16223342" w14:textId="77777777" w:rsidR="00026CA6" w:rsidRPr="0023764D" w:rsidRDefault="00026CA6" w:rsidP="0072370A">
            <w:pPr>
              <w:ind w:left="864" w:right="864"/>
              <w:rPr>
                <w:rFonts w:cstheme="majorHAnsi"/>
                <w:sz w:val="28"/>
                <w:szCs w:val="28"/>
              </w:rPr>
            </w:pPr>
          </w:p>
        </w:tc>
        <w:tc>
          <w:tcPr>
            <w:tcW w:w="3037" w:type="dxa"/>
            <w:tcBorders>
              <w:top w:val="single" w:sz="4" w:space="0" w:color="auto"/>
              <w:left w:val="single" w:sz="4" w:space="0" w:color="auto"/>
              <w:bottom w:val="single" w:sz="4" w:space="0" w:color="auto"/>
              <w:right w:val="single" w:sz="4" w:space="0" w:color="auto"/>
            </w:tcBorders>
          </w:tcPr>
          <w:p w14:paraId="7D29782F" w14:textId="77777777" w:rsidR="00026CA6" w:rsidRPr="0023764D" w:rsidRDefault="00026CA6" w:rsidP="0072370A">
            <w:pPr>
              <w:ind w:left="864" w:right="864"/>
              <w:rPr>
                <w:rFonts w:cstheme="majorHAnsi"/>
                <w:sz w:val="28"/>
                <w:szCs w:val="28"/>
              </w:rPr>
            </w:pPr>
          </w:p>
        </w:tc>
      </w:tr>
      <w:tr w:rsidR="00026CA6" w:rsidRPr="0023764D" w14:paraId="4F1871B8" w14:textId="77777777" w:rsidTr="00026CA6">
        <w:trPr>
          <w:trHeight w:val="350"/>
        </w:trPr>
        <w:tc>
          <w:tcPr>
            <w:tcW w:w="2965" w:type="dxa"/>
            <w:tcBorders>
              <w:top w:val="single" w:sz="4" w:space="0" w:color="auto"/>
              <w:left w:val="single" w:sz="4" w:space="0" w:color="auto"/>
              <w:bottom w:val="single" w:sz="4" w:space="0" w:color="auto"/>
              <w:right w:val="single" w:sz="4" w:space="0" w:color="auto"/>
            </w:tcBorders>
          </w:tcPr>
          <w:p w14:paraId="567EE8A9" w14:textId="77777777" w:rsidR="00026CA6" w:rsidRPr="0023764D" w:rsidRDefault="00026CA6" w:rsidP="0072370A">
            <w:pPr>
              <w:ind w:left="864" w:right="864"/>
              <w:rPr>
                <w:rFonts w:cstheme="majorHAnsi"/>
                <w:b/>
                <w:bCs/>
                <w:sz w:val="28"/>
                <w:szCs w:val="28"/>
              </w:rPr>
            </w:pPr>
            <w:r w:rsidRPr="0023764D">
              <w:rPr>
                <w:rFonts w:cstheme="majorHAnsi"/>
                <w:b/>
                <w:bCs/>
                <w:sz w:val="28"/>
                <w:szCs w:val="28"/>
              </w:rPr>
              <w:t>Empathy</w:t>
            </w:r>
          </w:p>
          <w:p w14:paraId="5DB07336" w14:textId="77777777" w:rsidR="00026CA6" w:rsidRPr="0023764D" w:rsidRDefault="00026CA6" w:rsidP="0072370A">
            <w:pPr>
              <w:ind w:left="864" w:right="864"/>
              <w:rPr>
                <w:rFonts w:cstheme="majorHAnsi"/>
                <w:b/>
                <w:bCs/>
                <w:sz w:val="28"/>
                <w:szCs w:val="28"/>
              </w:rPr>
            </w:pPr>
          </w:p>
        </w:tc>
        <w:tc>
          <w:tcPr>
            <w:tcW w:w="1800" w:type="dxa"/>
            <w:tcBorders>
              <w:top w:val="single" w:sz="4" w:space="0" w:color="auto"/>
              <w:left w:val="single" w:sz="4" w:space="0" w:color="auto"/>
              <w:bottom w:val="single" w:sz="4" w:space="0" w:color="auto"/>
              <w:right w:val="single" w:sz="4" w:space="0" w:color="auto"/>
            </w:tcBorders>
          </w:tcPr>
          <w:p w14:paraId="5540B3F6" w14:textId="77777777" w:rsidR="00026CA6" w:rsidRPr="0023764D" w:rsidRDefault="00026CA6" w:rsidP="0072370A">
            <w:pPr>
              <w:ind w:left="864" w:right="864"/>
              <w:rPr>
                <w:rFonts w:cstheme="majorHAnsi"/>
                <w:sz w:val="28"/>
                <w:szCs w:val="28"/>
              </w:rPr>
            </w:pPr>
          </w:p>
        </w:tc>
        <w:tc>
          <w:tcPr>
            <w:tcW w:w="3037" w:type="dxa"/>
            <w:tcBorders>
              <w:top w:val="single" w:sz="4" w:space="0" w:color="auto"/>
              <w:left w:val="single" w:sz="4" w:space="0" w:color="auto"/>
              <w:bottom w:val="single" w:sz="4" w:space="0" w:color="auto"/>
              <w:right w:val="single" w:sz="4" w:space="0" w:color="auto"/>
            </w:tcBorders>
          </w:tcPr>
          <w:p w14:paraId="1D9DF04D" w14:textId="77777777" w:rsidR="00026CA6" w:rsidRPr="0023764D" w:rsidRDefault="00026CA6" w:rsidP="0072370A">
            <w:pPr>
              <w:ind w:left="864" w:right="864"/>
              <w:rPr>
                <w:rFonts w:cstheme="majorHAnsi"/>
                <w:sz w:val="28"/>
                <w:szCs w:val="28"/>
              </w:rPr>
            </w:pPr>
          </w:p>
        </w:tc>
      </w:tr>
      <w:tr w:rsidR="00026CA6" w:rsidRPr="0023764D" w14:paraId="1B5FFB94" w14:textId="77777777" w:rsidTr="00026CA6">
        <w:trPr>
          <w:trHeight w:val="332"/>
        </w:trPr>
        <w:tc>
          <w:tcPr>
            <w:tcW w:w="2965" w:type="dxa"/>
            <w:tcBorders>
              <w:top w:val="single" w:sz="4" w:space="0" w:color="auto"/>
              <w:left w:val="single" w:sz="4" w:space="0" w:color="auto"/>
              <w:bottom w:val="single" w:sz="4" w:space="0" w:color="auto"/>
              <w:right w:val="single" w:sz="4" w:space="0" w:color="auto"/>
            </w:tcBorders>
          </w:tcPr>
          <w:p w14:paraId="77CF7F13" w14:textId="77777777" w:rsidR="00026CA6" w:rsidRPr="0023764D" w:rsidRDefault="00026CA6" w:rsidP="0072370A">
            <w:pPr>
              <w:ind w:left="864" w:right="864"/>
              <w:rPr>
                <w:rFonts w:cstheme="majorHAnsi"/>
                <w:b/>
                <w:bCs/>
                <w:sz w:val="28"/>
                <w:szCs w:val="28"/>
              </w:rPr>
            </w:pPr>
            <w:r w:rsidRPr="0023764D">
              <w:rPr>
                <w:rFonts w:cstheme="majorHAnsi"/>
                <w:b/>
                <w:bCs/>
                <w:sz w:val="28"/>
                <w:szCs w:val="28"/>
              </w:rPr>
              <w:t>Social Skill</w:t>
            </w:r>
          </w:p>
          <w:p w14:paraId="6E4AF6EF" w14:textId="77777777" w:rsidR="00026CA6" w:rsidRPr="0023764D" w:rsidRDefault="00026CA6" w:rsidP="0072370A">
            <w:pPr>
              <w:ind w:left="864" w:right="864"/>
              <w:rPr>
                <w:rFonts w:cstheme="majorHAnsi"/>
                <w:b/>
                <w:bCs/>
                <w:sz w:val="28"/>
                <w:szCs w:val="28"/>
              </w:rPr>
            </w:pPr>
          </w:p>
        </w:tc>
        <w:tc>
          <w:tcPr>
            <w:tcW w:w="1800" w:type="dxa"/>
            <w:tcBorders>
              <w:top w:val="single" w:sz="4" w:space="0" w:color="auto"/>
              <w:left w:val="single" w:sz="4" w:space="0" w:color="auto"/>
              <w:bottom w:val="single" w:sz="4" w:space="0" w:color="auto"/>
              <w:right w:val="single" w:sz="4" w:space="0" w:color="auto"/>
            </w:tcBorders>
          </w:tcPr>
          <w:p w14:paraId="4CF0128E" w14:textId="77777777" w:rsidR="00026CA6" w:rsidRPr="0023764D" w:rsidRDefault="00026CA6" w:rsidP="0072370A">
            <w:pPr>
              <w:ind w:left="864" w:right="864"/>
              <w:rPr>
                <w:rFonts w:cstheme="majorHAnsi"/>
                <w:sz w:val="28"/>
                <w:szCs w:val="28"/>
              </w:rPr>
            </w:pPr>
          </w:p>
        </w:tc>
        <w:tc>
          <w:tcPr>
            <w:tcW w:w="3037" w:type="dxa"/>
            <w:tcBorders>
              <w:top w:val="single" w:sz="4" w:space="0" w:color="auto"/>
              <w:left w:val="single" w:sz="4" w:space="0" w:color="auto"/>
              <w:bottom w:val="single" w:sz="4" w:space="0" w:color="auto"/>
              <w:right w:val="single" w:sz="4" w:space="0" w:color="auto"/>
            </w:tcBorders>
          </w:tcPr>
          <w:p w14:paraId="19D855CB" w14:textId="77777777" w:rsidR="00026CA6" w:rsidRPr="0023764D" w:rsidRDefault="00026CA6" w:rsidP="0072370A">
            <w:pPr>
              <w:ind w:left="864" w:right="864"/>
              <w:rPr>
                <w:rFonts w:cstheme="majorHAnsi"/>
                <w:sz w:val="28"/>
                <w:szCs w:val="28"/>
              </w:rPr>
            </w:pPr>
          </w:p>
        </w:tc>
      </w:tr>
    </w:tbl>
    <w:p w14:paraId="4C432466" w14:textId="77777777" w:rsidR="00411BE2" w:rsidRPr="0023764D" w:rsidRDefault="00411BE2" w:rsidP="0072370A">
      <w:pPr>
        <w:ind w:left="864" w:right="864"/>
        <w:rPr>
          <w:rFonts w:cstheme="majorHAnsi"/>
          <w:sz w:val="28"/>
          <w:szCs w:val="28"/>
        </w:rPr>
      </w:pPr>
    </w:p>
    <w:p w14:paraId="46D82968" w14:textId="407B443D" w:rsidR="00411BE2" w:rsidRPr="0023764D" w:rsidRDefault="00411BE2" w:rsidP="0072370A">
      <w:pPr>
        <w:ind w:left="864" w:right="864"/>
        <w:rPr>
          <w:rFonts w:cstheme="majorHAnsi"/>
          <w:sz w:val="28"/>
          <w:szCs w:val="28"/>
        </w:rPr>
      </w:pPr>
      <w:r w:rsidRPr="0023764D">
        <w:rPr>
          <w:rFonts w:cstheme="majorHAnsi"/>
          <w:sz w:val="28"/>
          <w:szCs w:val="28"/>
        </w:rPr>
        <w:t xml:space="preserve">3) Consider your results and identify your </w:t>
      </w:r>
      <w:r w:rsidR="00915527">
        <w:rPr>
          <w:rFonts w:cstheme="majorHAnsi"/>
          <w:sz w:val="28"/>
          <w:szCs w:val="28"/>
        </w:rPr>
        <w:t>Psychological Wellness</w:t>
      </w:r>
      <w:r w:rsidRPr="0023764D">
        <w:rPr>
          <w:rFonts w:cstheme="majorHAnsi"/>
          <w:sz w:val="28"/>
          <w:szCs w:val="28"/>
        </w:rPr>
        <w:t xml:space="preserve"> and take guidance of college </w:t>
      </w:r>
      <w:r w:rsidRPr="0023764D">
        <w:rPr>
          <w:rFonts w:cstheme="majorHAnsi"/>
          <w:b/>
          <w:bCs/>
          <w:sz w:val="28"/>
          <w:szCs w:val="28"/>
        </w:rPr>
        <w:t>Psychological Counsellor</w:t>
      </w:r>
      <w:r w:rsidRPr="0023764D">
        <w:rPr>
          <w:rFonts w:cstheme="majorHAnsi"/>
          <w:sz w:val="28"/>
          <w:szCs w:val="28"/>
        </w:rPr>
        <w:t xml:space="preserve"> to strengthen your </w:t>
      </w:r>
      <w:r w:rsidR="00915527">
        <w:rPr>
          <w:rFonts w:cstheme="majorHAnsi"/>
          <w:sz w:val="28"/>
          <w:szCs w:val="28"/>
        </w:rPr>
        <w:t>Wellness</w:t>
      </w:r>
      <w:r w:rsidRPr="0023764D">
        <w:rPr>
          <w:rFonts w:cstheme="majorHAnsi"/>
          <w:sz w:val="28"/>
          <w:szCs w:val="28"/>
        </w:rPr>
        <w:t>.</w:t>
      </w:r>
    </w:p>
    <w:p w14:paraId="2218AEAB" w14:textId="77777777" w:rsidR="001F1B41" w:rsidRPr="0023764D" w:rsidRDefault="001F1B41" w:rsidP="0072370A">
      <w:pPr>
        <w:ind w:left="864" w:right="864"/>
        <w:rPr>
          <w:rFonts w:cstheme="majorHAnsi"/>
          <w:b/>
          <w:bCs/>
          <w:sz w:val="28"/>
          <w:szCs w:val="28"/>
        </w:rPr>
      </w:pPr>
    </w:p>
    <w:p w14:paraId="11DD66E4" w14:textId="0F61199F" w:rsidR="003A37DC" w:rsidRPr="00A8174B" w:rsidRDefault="003A37DC" w:rsidP="00A8174B">
      <w:pPr>
        <w:ind w:left="720" w:right="432"/>
        <w:jc w:val="center"/>
        <w:rPr>
          <w:b/>
          <w:sz w:val="32"/>
          <w:szCs w:val="32"/>
        </w:rPr>
      </w:pPr>
      <w:bookmarkStart w:id="4" w:name="_GoBack"/>
      <w:bookmarkEnd w:id="4"/>
      <w:r w:rsidRPr="00A8174B">
        <w:rPr>
          <w:b/>
          <w:sz w:val="32"/>
          <w:szCs w:val="32"/>
        </w:rPr>
        <w:lastRenderedPageBreak/>
        <w:t>Summary of Analysis of Psychological Wellness</w:t>
      </w:r>
      <w:r w:rsidR="00D76E55" w:rsidRPr="00A8174B">
        <w:rPr>
          <w:b/>
          <w:sz w:val="32"/>
          <w:szCs w:val="32"/>
        </w:rPr>
        <w:t xml:space="preserve"> of Students</w:t>
      </w:r>
    </w:p>
    <w:p w14:paraId="75C0E52F" w14:textId="77777777" w:rsidR="003A37DC" w:rsidRPr="00A8174B" w:rsidRDefault="003A37DC" w:rsidP="00A8174B">
      <w:pPr>
        <w:ind w:left="720" w:right="432"/>
        <w:jc w:val="center"/>
        <w:rPr>
          <w:b/>
          <w:sz w:val="32"/>
          <w:szCs w:val="32"/>
        </w:rPr>
      </w:pPr>
      <w:r w:rsidRPr="00A8174B">
        <w:rPr>
          <w:b/>
          <w:sz w:val="32"/>
          <w:szCs w:val="32"/>
        </w:rPr>
        <w:t>1</w:t>
      </w:r>
      <w:r w:rsidRPr="00A8174B">
        <w:rPr>
          <w:b/>
          <w:sz w:val="32"/>
          <w:szCs w:val="32"/>
          <w:vertAlign w:val="superscript"/>
        </w:rPr>
        <w:t>st</w:t>
      </w:r>
      <w:r w:rsidRPr="00A8174B">
        <w:rPr>
          <w:b/>
          <w:sz w:val="32"/>
          <w:szCs w:val="32"/>
        </w:rPr>
        <w:t xml:space="preserve"> Year Students-Civil Engineering Branch of GRIET</w:t>
      </w:r>
    </w:p>
    <w:p w14:paraId="20D46095" w14:textId="1F692025" w:rsidR="003A37DC" w:rsidRPr="00A8174B" w:rsidRDefault="003A37DC" w:rsidP="00A8174B">
      <w:pPr>
        <w:ind w:left="720" w:right="432"/>
        <w:jc w:val="both"/>
        <w:rPr>
          <w:sz w:val="28"/>
          <w:szCs w:val="28"/>
        </w:rPr>
      </w:pPr>
      <w:r w:rsidRPr="00A8174B">
        <w:rPr>
          <w:sz w:val="28"/>
          <w:szCs w:val="28"/>
        </w:rPr>
        <w:t>A Psychological wellness test was conducted to 1</w:t>
      </w:r>
      <w:r w:rsidRPr="00A8174B">
        <w:rPr>
          <w:sz w:val="28"/>
          <w:szCs w:val="28"/>
          <w:vertAlign w:val="superscript"/>
        </w:rPr>
        <w:t>st</w:t>
      </w:r>
      <w:r w:rsidRPr="00A8174B">
        <w:rPr>
          <w:sz w:val="28"/>
          <w:szCs w:val="28"/>
        </w:rPr>
        <w:t xml:space="preserve"> year Civil Engineering Studen</w:t>
      </w:r>
      <w:r w:rsidR="00780575" w:rsidRPr="00A8174B">
        <w:rPr>
          <w:sz w:val="28"/>
          <w:szCs w:val="28"/>
        </w:rPr>
        <w:t xml:space="preserve">ts and conclusions were drawn. </w:t>
      </w:r>
      <w:r w:rsidRPr="00A8174B">
        <w:rPr>
          <w:sz w:val="28"/>
          <w:szCs w:val="28"/>
        </w:rPr>
        <w:t xml:space="preserve">The following are the major findings. </w:t>
      </w:r>
    </w:p>
    <w:p w14:paraId="0E89E5BC" w14:textId="77777777" w:rsidR="003A37DC" w:rsidRPr="00A8174B" w:rsidRDefault="003A37DC" w:rsidP="00A8174B">
      <w:pPr>
        <w:pStyle w:val="ListParagraph"/>
        <w:spacing w:before="100" w:beforeAutospacing="1" w:after="100" w:afterAutospacing="1"/>
        <w:ind w:right="432"/>
        <w:jc w:val="both"/>
        <w:rPr>
          <w:sz w:val="28"/>
          <w:szCs w:val="28"/>
        </w:rPr>
      </w:pPr>
      <w:r w:rsidRPr="00A8174B">
        <w:rPr>
          <w:sz w:val="28"/>
          <w:szCs w:val="28"/>
        </w:rPr>
        <w:t>1. Self-Awareness: 20% of students in Civil A and 13% of students in Civil B are not having proper awareness of their own feelings, emotions, weaknesses and strengths.</w:t>
      </w:r>
    </w:p>
    <w:p w14:paraId="5B3F1A36" w14:textId="77777777" w:rsidR="003A37DC" w:rsidRPr="00A8174B" w:rsidRDefault="003A37DC" w:rsidP="00A8174B">
      <w:pPr>
        <w:ind w:left="720" w:right="432"/>
        <w:jc w:val="both"/>
        <w:rPr>
          <w:sz w:val="28"/>
          <w:szCs w:val="28"/>
        </w:rPr>
      </w:pPr>
      <w:r w:rsidRPr="00A8174B">
        <w:rPr>
          <w:sz w:val="28"/>
          <w:szCs w:val="28"/>
        </w:rPr>
        <w:t>2. Managing Emotions: 49% of students of Civil A and 21% of Civil B are not having the ability to manage their Emotions and feelings.</w:t>
      </w:r>
    </w:p>
    <w:p w14:paraId="1EDD7D4F" w14:textId="77777777" w:rsidR="003A37DC" w:rsidRPr="00A8174B" w:rsidRDefault="003A37DC" w:rsidP="00A8174B">
      <w:pPr>
        <w:ind w:left="720" w:right="432"/>
        <w:jc w:val="both"/>
        <w:rPr>
          <w:sz w:val="28"/>
          <w:szCs w:val="28"/>
        </w:rPr>
      </w:pPr>
      <w:r w:rsidRPr="00A8174B">
        <w:rPr>
          <w:sz w:val="28"/>
          <w:szCs w:val="28"/>
        </w:rPr>
        <w:t xml:space="preserve">3. Motivating oneself: 58% of students in Civil A and 19% of Students in Civil B are having lower levels of motivation and not having required Zeal and Enthusiasm. </w:t>
      </w:r>
    </w:p>
    <w:p w14:paraId="321D048F" w14:textId="77777777" w:rsidR="003A37DC" w:rsidRPr="00A8174B" w:rsidRDefault="003A37DC" w:rsidP="00A8174B">
      <w:pPr>
        <w:ind w:left="720" w:right="432"/>
        <w:jc w:val="both"/>
        <w:rPr>
          <w:sz w:val="28"/>
          <w:szCs w:val="28"/>
        </w:rPr>
      </w:pPr>
      <w:r w:rsidRPr="00A8174B">
        <w:rPr>
          <w:sz w:val="28"/>
          <w:szCs w:val="28"/>
        </w:rPr>
        <w:t>4. Empathy: 21% of students in Civil A and 19% of the students in Civil B have low level of empathy towards others.</w:t>
      </w:r>
    </w:p>
    <w:p w14:paraId="1E44B905" w14:textId="77777777" w:rsidR="003A37DC" w:rsidRPr="00A8174B" w:rsidRDefault="003A37DC" w:rsidP="00A8174B">
      <w:pPr>
        <w:ind w:left="720" w:right="432"/>
        <w:jc w:val="both"/>
        <w:rPr>
          <w:sz w:val="28"/>
          <w:szCs w:val="28"/>
        </w:rPr>
      </w:pPr>
      <w:r w:rsidRPr="00A8174B">
        <w:rPr>
          <w:sz w:val="28"/>
          <w:szCs w:val="28"/>
        </w:rPr>
        <w:t>5. Social Skills: 19% of Students in Civil A and Equal percentage of students in Civil B have lower level of social skills.</w:t>
      </w:r>
    </w:p>
    <w:p w14:paraId="7B6F1A92" w14:textId="77777777" w:rsidR="003A37DC" w:rsidRPr="00A8174B" w:rsidRDefault="003A37DC" w:rsidP="00A8174B">
      <w:pPr>
        <w:pStyle w:val="Heading3"/>
        <w:spacing w:before="100" w:beforeAutospacing="1" w:after="100" w:afterAutospacing="1"/>
        <w:ind w:left="720" w:right="432"/>
        <w:rPr>
          <w:rFonts w:asciiTheme="minorHAnsi" w:hAnsiTheme="minorHAnsi"/>
          <w:b/>
          <w:color w:val="auto"/>
          <w:sz w:val="28"/>
          <w:szCs w:val="28"/>
          <w:u w:val="thick"/>
          <w:lang w:val="en-IN"/>
        </w:rPr>
      </w:pPr>
      <w:r w:rsidRPr="00A8174B">
        <w:rPr>
          <w:rFonts w:asciiTheme="minorHAnsi" w:hAnsiTheme="minorHAnsi"/>
          <w:color w:val="auto"/>
          <w:sz w:val="28"/>
          <w:szCs w:val="28"/>
        </w:rPr>
        <w:t xml:space="preserve">                                                  </w:t>
      </w:r>
      <w:r w:rsidRPr="00A8174B">
        <w:rPr>
          <w:rFonts w:asciiTheme="minorHAnsi" w:hAnsiTheme="minorHAnsi"/>
          <w:b/>
          <w:color w:val="auto"/>
          <w:sz w:val="28"/>
          <w:szCs w:val="28"/>
        </w:rPr>
        <w:t>Overall Representation of Civil Department:</w:t>
      </w:r>
    </w:p>
    <w:p w14:paraId="2E85F973" w14:textId="435C6975" w:rsidR="003A37DC" w:rsidRPr="00A8174B" w:rsidRDefault="003A37DC" w:rsidP="00A8174B">
      <w:pPr>
        <w:ind w:left="720" w:right="432"/>
        <w:rPr>
          <w:sz w:val="28"/>
          <w:szCs w:val="28"/>
        </w:rPr>
      </w:pPr>
      <w:r w:rsidRPr="00A8174B">
        <w:rPr>
          <w:noProof/>
          <w:sz w:val="28"/>
          <w:szCs w:val="28"/>
        </w:rPr>
        <w:drawing>
          <wp:anchor distT="0" distB="0" distL="0" distR="0" simplePos="0" relativeHeight="251719680" behindDoc="1" locked="0" layoutInCell="1" allowOverlap="1" wp14:anchorId="4B467C7A" wp14:editId="2A82B464">
            <wp:simplePos x="0" y="0"/>
            <wp:positionH relativeFrom="margin">
              <wp:posOffset>2905125</wp:posOffset>
            </wp:positionH>
            <wp:positionV relativeFrom="paragraph">
              <wp:posOffset>8255</wp:posOffset>
            </wp:positionV>
            <wp:extent cx="1962150" cy="1428750"/>
            <wp:effectExtent l="0" t="0" r="0" b="0"/>
            <wp:wrapTight wrapText="bothSides">
              <wp:wrapPolygon edited="0">
                <wp:start x="0" y="0"/>
                <wp:lineTo x="0" y="21312"/>
                <wp:lineTo x="21390" y="21312"/>
                <wp:lineTo x="21390" y="0"/>
                <wp:lineTo x="0" y="0"/>
              </wp:wrapPolygon>
            </wp:wrapTight>
            <wp:docPr id="22"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pic:cNvPicPr>
                      <a:picLocks noChangeAspect="1"/>
                    </pic:cNvPicPr>
                  </pic:nvPicPr>
                  <pic:blipFill>
                    <a:blip r:embed="rId14" cstate="print"/>
                    <a:stretch>
                      <a:fillRect/>
                    </a:stretch>
                  </pic:blipFill>
                  <pic:spPr>
                    <a:xfrm>
                      <a:off x="0" y="0"/>
                      <a:ext cx="1962150" cy="1428750"/>
                    </a:xfrm>
                    <a:prstGeom prst="rect">
                      <a:avLst/>
                    </a:prstGeom>
                  </pic:spPr>
                </pic:pic>
              </a:graphicData>
            </a:graphic>
            <wp14:sizeRelH relativeFrom="margin">
              <wp14:pctWidth>0</wp14:pctWidth>
            </wp14:sizeRelH>
            <wp14:sizeRelV relativeFrom="margin">
              <wp14:pctHeight>0</wp14:pctHeight>
            </wp14:sizeRelV>
          </wp:anchor>
        </w:drawing>
      </w:r>
    </w:p>
    <w:p w14:paraId="64BF82E6" w14:textId="77777777" w:rsidR="003A37DC" w:rsidRPr="00A8174B" w:rsidRDefault="003A37DC" w:rsidP="00A8174B">
      <w:pPr>
        <w:ind w:left="720" w:right="432"/>
        <w:rPr>
          <w:sz w:val="28"/>
          <w:szCs w:val="28"/>
        </w:rPr>
      </w:pPr>
    </w:p>
    <w:p w14:paraId="220D8E65" w14:textId="77777777" w:rsidR="003A37DC" w:rsidRPr="00A8174B" w:rsidRDefault="003A37DC" w:rsidP="00A8174B">
      <w:pPr>
        <w:ind w:left="720" w:right="432"/>
        <w:rPr>
          <w:sz w:val="28"/>
          <w:szCs w:val="28"/>
        </w:rPr>
      </w:pPr>
    </w:p>
    <w:p w14:paraId="7D1C6E30" w14:textId="77777777" w:rsidR="003A37DC" w:rsidRPr="00A8174B" w:rsidRDefault="003A37DC" w:rsidP="00A8174B">
      <w:pPr>
        <w:ind w:left="720" w:right="432"/>
        <w:rPr>
          <w:sz w:val="28"/>
          <w:szCs w:val="28"/>
        </w:rPr>
      </w:pPr>
    </w:p>
    <w:p w14:paraId="284C7250" w14:textId="77777777" w:rsidR="003A37DC" w:rsidRPr="00A8174B" w:rsidRDefault="003A37DC" w:rsidP="00A8174B">
      <w:pPr>
        <w:ind w:left="720" w:right="432"/>
        <w:jc w:val="both"/>
        <w:rPr>
          <w:sz w:val="28"/>
          <w:szCs w:val="28"/>
        </w:rPr>
      </w:pPr>
      <w:r w:rsidRPr="00A8174B">
        <w:rPr>
          <w:sz w:val="28"/>
          <w:szCs w:val="28"/>
        </w:rPr>
        <w:t xml:space="preserve">Though the diagram represents about 60% of the students affected by one or the other psychological issue. The most concerned issues among them are 1) Managing Emotions and 2) Motivating one self. </w:t>
      </w:r>
    </w:p>
    <w:p w14:paraId="75F8D285" w14:textId="4190D8F9" w:rsidR="003A37DC" w:rsidRPr="00A8174B" w:rsidRDefault="003A37DC" w:rsidP="00A8174B">
      <w:pPr>
        <w:ind w:left="720" w:right="432"/>
        <w:jc w:val="both"/>
        <w:rPr>
          <w:sz w:val="28"/>
          <w:szCs w:val="28"/>
        </w:rPr>
      </w:pPr>
      <w:r w:rsidRPr="00A8174B">
        <w:rPr>
          <w:sz w:val="28"/>
          <w:szCs w:val="28"/>
        </w:rPr>
        <w:t>Those can be learnt by Practice under the guidance of the Psychological Counsellor. The weaknesses of the students will be addressed by the counsellor from time to time.</w:t>
      </w:r>
    </w:p>
    <w:p w14:paraId="698324EF" w14:textId="1F02FBEB" w:rsidR="00DF02D5" w:rsidRPr="001F1B41" w:rsidRDefault="00DF02D5" w:rsidP="00DF02D5">
      <w:pPr>
        <w:pStyle w:val="BodyText"/>
        <w:spacing w:before="63"/>
        <w:rPr>
          <w:sz w:val="28"/>
          <w:szCs w:val="28"/>
          <w:lang w:val="en-IN"/>
        </w:rPr>
      </w:pPr>
      <w:r>
        <w:rPr>
          <w:sz w:val="28"/>
          <w:szCs w:val="28"/>
        </w:rPr>
        <w:lastRenderedPageBreak/>
        <w:t xml:space="preserve">      </w:t>
      </w:r>
      <w:r w:rsidR="00780575">
        <w:rPr>
          <w:sz w:val="28"/>
          <w:szCs w:val="28"/>
        </w:rPr>
        <w:t xml:space="preserve">    </w:t>
      </w:r>
      <w:r>
        <w:rPr>
          <w:sz w:val="28"/>
          <w:szCs w:val="28"/>
        </w:rPr>
        <w:t xml:space="preserve"> </w:t>
      </w:r>
      <w:r w:rsidRPr="001F1B41">
        <w:rPr>
          <w:sz w:val="28"/>
          <w:szCs w:val="28"/>
        </w:rPr>
        <w:t xml:space="preserve">List of Students </w:t>
      </w:r>
      <w:r>
        <w:rPr>
          <w:sz w:val="28"/>
          <w:szCs w:val="28"/>
        </w:rPr>
        <w:t>require</w:t>
      </w:r>
      <w:r w:rsidRPr="001F1B41">
        <w:rPr>
          <w:sz w:val="28"/>
          <w:szCs w:val="28"/>
        </w:rPr>
        <w:t xml:space="preserve"> </w:t>
      </w:r>
      <w:r>
        <w:rPr>
          <w:sz w:val="28"/>
          <w:szCs w:val="28"/>
        </w:rPr>
        <w:t>C</w:t>
      </w:r>
      <w:r w:rsidRPr="001F1B41">
        <w:rPr>
          <w:sz w:val="28"/>
          <w:szCs w:val="28"/>
        </w:rPr>
        <w:t>ounsel</w:t>
      </w:r>
      <w:r>
        <w:rPr>
          <w:sz w:val="28"/>
          <w:szCs w:val="28"/>
        </w:rPr>
        <w:t>l</w:t>
      </w:r>
      <w:r w:rsidRPr="001F1B41">
        <w:rPr>
          <w:sz w:val="28"/>
          <w:szCs w:val="28"/>
        </w:rPr>
        <w:t>ing</w:t>
      </w:r>
      <w:r>
        <w:rPr>
          <w:sz w:val="28"/>
          <w:szCs w:val="28"/>
        </w:rPr>
        <w:t xml:space="preserve"> / Guidance</w:t>
      </w:r>
      <w:r w:rsidRPr="001F1B41">
        <w:rPr>
          <w:sz w:val="28"/>
          <w:szCs w:val="28"/>
        </w:rPr>
        <w:t xml:space="preserve"> in </w:t>
      </w:r>
      <w:r>
        <w:rPr>
          <w:sz w:val="28"/>
          <w:szCs w:val="28"/>
        </w:rPr>
        <w:t>1</w:t>
      </w:r>
      <w:r w:rsidRPr="001F1B41">
        <w:rPr>
          <w:sz w:val="28"/>
          <w:szCs w:val="28"/>
          <w:vertAlign w:val="superscript"/>
        </w:rPr>
        <w:t>st</w:t>
      </w:r>
      <w:r>
        <w:rPr>
          <w:sz w:val="28"/>
          <w:szCs w:val="28"/>
        </w:rPr>
        <w:t xml:space="preserve"> Year </w:t>
      </w:r>
      <w:r w:rsidRPr="001F1B41">
        <w:rPr>
          <w:sz w:val="28"/>
          <w:szCs w:val="28"/>
        </w:rPr>
        <w:t>Civil</w:t>
      </w:r>
      <w:r>
        <w:rPr>
          <w:sz w:val="28"/>
          <w:szCs w:val="28"/>
        </w:rPr>
        <w:t xml:space="preserve"> Engineering Branch</w:t>
      </w:r>
    </w:p>
    <w:p w14:paraId="39C92ACE" w14:textId="591EF22C" w:rsidR="00DF02D5" w:rsidRDefault="00DF02D5" w:rsidP="0023764D">
      <w:pPr>
        <w:pStyle w:val="Heading3"/>
        <w:spacing w:before="100" w:beforeAutospacing="1" w:after="100" w:afterAutospacing="1"/>
        <w:ind w:left="720" w:right="720"/>
        <w:jc w:val="center"/>
        <w:rPr>
          <w:b/>
          <w:color w:val="auto"/>
          <w:sz w:val="28"/>
          <w:szCs w:val="28"/>
        </w:rPr>
      </w:pPr>
      <w:r>
        <w:rPr>
          <w:noProof/>
          <w:sz w:val="20"/>
        </w:rPr>
        <w:drawing>
          <wp:anchor distT="0" distB="0" distL="114300" distR="114300" simplePos="0" relativeHeight="251722752" behindDoc="0" locked="0" layoutInCell="1" allowOverlap="1" wp14:anchorId="5FFCDED0" wp14:editId="539F5455">
            <wp:simplePos x="0" y="0"/>
            <wp:positionH relativeFrom="margin">
              <wp:align>left</wp:align>
            </wp:positionH>
            <wp:positionV relativeFrom="paragraph">
              <wp:posOffset>60326</wp:posOffset>
            </wp:positionV>
            <wp:extent cx="6464935" cy="3524250"/>
            <wp:effectExtent l="0" t="0" r="0" b="0"/>
            <wp:wrapNone/>
            <wp:docPr id="26" name="Picture 26" descr="f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l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464935" cy="3524250"/>
                    </a:xfrm>
                    <a:prstGeom prst="rect">
                      <a:avLst/>
                    </a:prstGeom>
                  </pic:spPr>
                </pic:pic>
              </a:graphicData>
            </a:graphic>
            <wp14:sizeRelV relativeFrom="margin">
              <wp14:pctHeight>0</wp14:pctHeight>
            </wp14:sizeRelV>
          </wp:anchor>
        </w:drawing>
      </w:r>
    </w:p>
    <w:p w14:paraId="087A6917" w14:textId="77777777" w:rsidR="00DF02D5" w:rsidRDefault="00DF02D5" w:rsidP="00DF02D5"/>
    <w:p w14:paraId="5B1E4C54" w14:textId="77777777" w:rsidR="00DF02D5" w:rsidRDefault="00DF02D5" w:rsidP="00DF02D5"/>
    <w:p w14:paraId="34631C77" w14:textId="77777777" w:rsidR="00DF02D5" w:rsidRDefault="00DF02D5" w:rsidP="00DF02D5"/>
    <w:p w14:paraId="5947D4ED" w14:textId="77777777" w:rsidR="00DF02D5" w:rsidRDefault="00DF02D5" w:rsidP="00DF02D5"/>
    <w:p w14:paraId="33C05DD1" w14:textId="06DB3467" w:rsidR="00DF02D5" w:rsidRDefault="00DF02D5" w:rsidP="00DF02D5"/>
    <w:p w14:paraId="75DBECF8" w14:textId="2275FDE8" w:rsidR="00DF02D5" w:rsidRPr="00DF02D5" w:rsidRDefault="00DF02D5" w:rsidP="00DF02D5">
      <w:r>
        <w:rPr>
          <w:noProof/>
          <w:sz w:val="20"/>
        </w:rPr>
        <w:drawing>
          <wp:anchor distT="0" distB="0" distL="114300" distR="114300" simplePos="0" relativeHeight="251724800" behindDoc="0" locked="0" layoutInCell="1" allowOverlap="1" wp14:anchorId="0BE7CFA8" wp14:editId="7CA2548E">
            <wp:simplePos x="0" y="0"/>
            <wp:positionH relativeFrom="margin">
              <wp:align>left</wp:align>
            </wp:positionH>
            <wp:positionV relativeFrom="paragraph">
              <wp:posOffset>1536700</wp:posOffset>
            </wp:positionV>
            <wp:extent cx="6445885" cy="4267200"/>
            <wp:effectExtent l="0" t="0" r="0" b="0"/>
            <wp:wrapNone/>
            <wp:docPr id="28" name="Picture 28" descr="f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l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445885" cy="4267200"/>
                    </a:xfrm>
                    <a:prstGeom prst="rect">
                      <a:avLst/>
                    </a:prstGeom>
                  </pic:spPr>
                </pic:pic>
              </a:graphicData>
            </a:graphic>
            <wp14:sizeRelH relativeFrom="margin">
              <wp14:pctWidth>0</wp14:pctWidth>
            </wp14:sizeRelH>
            <wp14:sizeRelV relativeFrom="margin">
              <wp14:pctHeight>0</wp14:pctHeight>
            </wp14:sizeRelV>
          </wp:anchor>
        </w:drawing>
      </w:r>
    </w:p>
    <w:p w14:paraId="10CABBE9" w14:textId="29ED1045" w:rsidR="00F83CA2" w:rsidRPr="00780575" w:rsidRDefault="00780575" w:rsidP="00780575">
      <w:pPr>
        <w:pStyle w:val="Heading3"/>
        <w:spacing w:before="100" w:beforeAutospacing="1" w:after="100" w:afterAutospacing="1"/>
        <w:ind w:left="720" w:right="720"/>
        <w:jc w:val="center"/>
        <w:rPr>
          <w:b/>
          <w:color w:val="auto"/>
          <w:sz w:val="32"/>
          <w:szCs w:val="32"/>
        </w:rPr>
      </w:pPr>
      <w:r w:rsidRPr="00780575">
        <w:rPr>
          <w:b/>
          <w:color w:val="auto"/>
          <w:sz w:val="32"/>
          <w:szCs w:val="32"/>
        </w:rPr>
        <w:lastRenderedPageBreak/>
        <w:t>Detailed Analysis</w:t>
      </w:r>
      <w:r>
        <w:rPr>
          <w:b/>
          <w:color w:val="auto"/>
          <w:sz w:val="32"/>
          <w:szCs w:val="32"/>
        </w:rPr>
        <w:t xml:space="preserve"> -</w:t>
      </w:r>
      <w:r w:rsidR="00CB73E6" w:rsidRPr="0023764D">
        <w:rPr>
          <w:b/>
          <w:color w:val="auto"/>
          <w:sz w:val="28"/>
          <w:szCs w:val="28"/>
        </w:rPr>
        <w:t xml:space="preserve">Civil </w:t>
      </w:r>
      <w:r>
        <w:rPr>
          <w:b/>
          <w:color w:val="auto"/>
          <w:sz w:val="28"/>
          <w:szCs w:val="28"/>
        </w:rPr>
        <w:t>Engineering Branch</w:t>
      </w:r>
    </w:p>
    <w:p w14:paraId="066376A2" w14:textId="344A9D42" w:rsidR="00CB73E6" w:rsidRPr="00780575" w:rsidRDefault="00F83CA2" w:rsidP="00780575">
      <w:pPr>
        <w:pStyle w:val="Heading3"/>
        <w:spacing w:before="100" w:beforeAutospacing="1" w:after="100" w:afterAutospacing="1"/>
        <w:ind w:left="720" w:right="720"/>
        <w:rPr>
          <w:b/>
          <w:bCs/>
          <w:color w:val="auto"/>
        </w:rPr>
      </w:pPr>
      <w:r w:rsidRPr="00411BE2">
        <w:rPr>
          <w:b/>
          <w:bCs/>
          <w:color w:val="auto"/>
        </w:rPr>
        <w:t>A- Section</w:t>
      </w:r>
      <w:r w:rsidR="00780575">
        <w:rPr>
          <w:b/>
          <w:bCs/>
          <w:color w:val="auto"/>
        </w:rPr>
        <w:t xml:space="preserve">                                                                                               </w:t>
      </w:r>
      <w:r w:rsidR="0023764D" w:rsidRPr="0023764D">
        <w:rPr>
          <w:color w:val="auto"/>
          <w:sz w:val="26"/>
          <w:szCs w:val="26"/>
        </w:rPr>
        <w:t xml:space="preserve"> </w:t>
      </w:r>
      <w:r w:rsidR="00CB73E6" w:rsidRPr="0023764D">
        <w:rPr>
          <w:color w:val="auto"/>
          <w:sz w:val="26"/>
          <w:szCs w:val="26"/>
        </w:rPr>
        <w:t>Total</w:t>
      </w:r>
      <w:r w:rsidR="00CB73E6" w:rsidRPr="0023764D">
        <w:rPr>
          <w:color w:val="auto"/>
          <w:spacing w:val="-5"/>
          <w:sz w:val="26"/>
          <w:szCs w:val="26"/>
        </w:rPr>
        <w:t xml:space="preserve"> </w:t>
      </w:r>
      <w:r w:rsidR="00CB73E6" w:rsidRPr="0023764D">
        <w:rPr>
          <w:color w:val="auto"/>
          <w:sz w:val="26"/>
          <w:szCs w:val="26"/>
        </w:rPr>
        <w:t xml:space="preserve">Students </w:t>
      </w:r>
      <w:r w:rsidR="0023764D" w:rsidRPr="0023764D">
        <w:rPr>
          <w:color w:val="auto"/>
          <w:sz w:val="26"/>
          <w:szCs w:val="26"/>
        </w:rPr>
        <w:t>Participated</w:t>
      </w:r>
      <w:r w:rsidR="0023764D" w:rsidRPr="0023764D">
        <w:rPr>
          <w:color w:val="auto"/>
          <w:spacing w:val="-2"/>
          <w:sz w:val="26"/>
          <w:szCs w:val="26"/>
        </w:rPr>
        <w:t>: 92</w:t>
      </w:r>
    </w:p>
    <w:p w14:paraId="738BC125" w14:textId="3F625491" w:rsidR="00CB73E6" w:rsidRPr="0023764D" w:rsidRDefault="0023764D" w:rsidP="00A229C6">
      <w:pPr>
        <w:pStyle w:val="Heading3"/>
        <w:spacing w:before="100" w:beforeAutospacing="1" w:after="100" w:afterAutospacing="1"/>
        <w:ind w:left="720" w:right="720"/>
        <w:jc w:val="both"/>
        <w:rPr>
          <w:b/>
          <w:color w:val="auto"/>
          <w:sz w:val="26"/>
          <w:szCs w:val="26"/>
        </w:rPr>
      </w:pPr>
      <w:r w:rsidRPr="0023764D">
        <w:rPr>
          <w:noProof/>
          <w:sz w:val="26"/>
          <w:szCs w:val="26"/>
        </w:rPr>
        <w:drawing>
          <wp:anchor distT="0" distB="0" distL="0" distR="0" simplePos="0" relativeHeight="251659264" behindDoc="0" locked="0" layoutInCell="1" allowOverlap="1" wp14:anchorId="24270561" wp14:editId="003C38F7">
            <wp:simplePos x="0" y="0"/>
            <wp:positionH relativeFrom="page">
              <wp:posOffset>1485900</wp:posOffset>
            </wp:positionH>
            <wp:positionV relativeFrom="paragraph">
              <wp:posOffset>499745</wp:posOffset>
            </wp:positionV>
            <wp:extent cx="5123815" cy="1971675"/>
            <wp:effectExtent l="0" t="0" r="635" b="9525"/>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7" cstate="print"/>
                    <a:stretch>
                      <a:fillRect/>
                    </a:stretch>
                  </pic:blipFill>
                  <pic:spPr>
                    <a:xfrm>
                      <a:off x="0" y="0"/>
                      <a:ext cx="5123815" cy="1971675"/>
                    </a:xfrm>
                    <a:prstGeom prst="rect">
                      <a:avLst/>
                    </a:prstGeom>
                  </pic:spPr>
                </pic:pic>
              </a:graphicData>
            </a:graphic>
            <wp14:sizeRelH relativeFrom="margin">
              <wp14:pctWidth>0</wp14:pctWidth>
            </wp14:sizeRelH>
            <wp14:sizeRelV relativeFrom="margin">
              <wp14:pctHeight>0</wp14:pctHeight>
            </wp14:sizeRelV>
          </wp:anchor>
        </w:drawing>
      </w:r>
      <w:r w:rsidR="00F83CA2" w:rsidRPr="0023764D">
        <w:rPr>
          <w:b/>
          <w:color w:val="auto"/>
          <w:sz w:val="26"/>
          <w:szCs w:val="26"/>
        </w:rPr>
        <w:t>Self-Awareness</w:t>
      </w:r>
      <w:r w:rsidR="00CB73E6" w:rsidRPr="0023764D">
        <w:rPr>
          <w:b/>
          <w:color w:val="auto"/>
          <w:sz w:val="26"/>
          <w:szCs w:val="26"/>
        </w:rPr>
        <w:t xml:space="preserve"> Among students</w:t>
      </w:r>
    </w:p>
    <w:p w14:paraId="17EC45FB" w14:textId="7CDCD849" w:rsidR="003D35E9" w:rsidRDefault="003D35E9" w:rsidP="00A229C6">
      <w:pPr>
        <w:pStyle w:val="Heading3"/>
        <w:spacing w:before="100" w:beforeAutospacing="1" w:after="100" w:afterAutospacing="1"/>
        <w:ind w:left="720" w:right="720"/>
        <w:jc w:val="both"/>
        <w:rPr>
          <w:b/>
          <w:sz w:val="20"/>
        </w:rPr>
      </w:pPr>
    </w:p>
    <w:p w14:paraId="04500BC5" w14:textId="37C66497" w:rsidR="00F83CA2" w:rsidRPr="00EB524D" w:rsidRDefault="00CB73E6" w:rsidP="00A229C6">
      <w:pPr>
        <w:pStyle w:val="Heading3"/>
        <w:spacing w:before="100" w:beforeAutospacing="1" w:after="100" w:afterAutospacing="1"/>
        <w:ind w:left="720" w:right="720"/>
        <w:jc w:val="both"/>
        <w:rPr>
          <w:rFonts w:asciiTheme="minorHAnsi" w:hAnsiTheme="minorHAnsi"/>
          <w:color w:val="00786A"/>
          <w:sz w:val="26"/>
          <w:szCs w:val="26"/>
        </w:rPr>
      </w:pPr>
      <w:r w:rsidRPr="00EB524D">
        <w:rPr>
          <w:rFonts w:asciiTheme="minorHAnsi" w:hAnsiTheme="minorHAnsi"/>
          <w:b/>
          <w:color w:val="00786A"/>
          <w:sz w:val="26"/>
          <w:szCs w:val="26"/>
        </w:rPr>
        <w:t xml:space="preserve">Analysis of the given graph: </w:t>
      </w:r>
      <w:r w:rsidRPr="00EB524D">
        <w:rPr>
          <w:rFonts w:asciiTheme="minorHAnsi" w:hAnsiTheme="minorHAnsi"/>
          <w:color w:val="00786A"/>
          <w:sz w:val="26"/>
          <w:szCs w:val="26"/>
        </w:rPr>
        <w:t xml:space="preserve">The above graph depicts the results of the </w:t>
      </w:r>
      <w:r w:rsidR="00EB524D" w:rsidRPr="00EB524D">
        <w:rPr>
          <w:rFonts w:asciiTheme="minorHAnsi" w:hAnsiTheme="minorHAnsi"/>
          <w:color w:val="00786A"/>
          <w:sz w:val="26"/>
          <w:szCs w:val="26"/>
        </w:rPr>
        <w:t>psychological</w:t>
      </w:r>
      <w:r w:rsidRPr="00EB524D">
        <w:rPr>
          <w:rFonts w:asciiTheme="minorHAnsi" w:hAnsiTheme="minorHAnsi"/>
          <w:color w:val="00786A"/>
          <w:sz w:val="26"/>
          <w:szCs w:val="26"/>
        </w:rPr>
        <w:t xml:space="preserve"> test</w:t>
      </w:r>
      <w:r w:rsidR="00F83CA2" w:rsidRPr="00EB524D">
        <w:rPr>
          <w:rFonts w:asciiTheme="minorHAnsi" w:hAnsiTheme="minorHAnsi"/>
          <w:color w:val="00786A"/>
          <w:sz w:val="26"/>
          <w:szCs w:val="26"/>
        </w:rPr>
        <w:t xml:space="preserve"> on the </w:t>
      </w:r>
      <w:r w:rsidRPr="00EB524D">
        <w:rPr>
          <w:rFonts w:asciiTheme="minorHAnsi" w:hAnsiTheme="minorHAnsi"/>
          <w:color w:val="00786A"/>
          <w:sz w:val="26"/>
          <w:szCs w:val="26"/>
        </w:rPr>
        <w:t xml:space="preserve">self-awareness questions. The bars in green </w:t>
      </w:r>
      <w:r w:rsidR="00E60531" w:rsidRPr="00EB524D">
        <w:rPr>
          <w:rFonts w:asciiTheme="minorHAnsi" w:hAnsiTheme="minorHAnsi"/>
          <w:color w:val="00786A"/>
          <w:sz w:val="26"/>
          <w:szCs w:val="26"/>
        </w:rPr>
        <w:t>color indicates</w:t>
      </w:r>
      <w:r w:rsidRPr="00EB524D">
        <w:rPr>
          <w:rFonts w:asciiTheme="minorHAnsi" w:hAnsiTheme="minorHAnsi"/>
          <w:color w:val="00786A"/>
          <w:sz w:val="26"/>
          <w:szCs w:val="26"/>
        </w:rPr>
        <w:t xml:space="preserve"> that the student’s score is above 35 and the bars in the red </w:t>
      </w:r>
      <w:r w:rsidR="00F83CA2" w:rsidRPr="00EB524D">
        <w:rPr>
          <w:rFonts w:asciiTheme="minorHAnsi" w:hAnsiTheme="minorHAnsi"/>
          <w:color w:val="00786A"/>
          <w:sz w:val="26"/>
          <w:szCs w:val="26"/>
        </w:rPr>
        <w:t>color</w:t>
      </w:r>
      <w:r w:rsidRPr="00EB524D">
        <w:rPr>
          <w:rFonts w:asciiTheme="minorHAnsi" w:hAnsiTheme="minorHAnsi"/>
          <w:color w:val="00786A"/>
          <w:sz w:val="26"/>
          <w:szCs w:val="26"/>
        </w:rPr>
        <w:t xml:space="preserve"> </w:t>
      </w:r>
      <w:r w:rsidR="00F83CA2" w:rsidRPr="00EB524D">
        <w:rPr>
          <w:rFonts w:asciiTheme="minorHAnsi" w:hAnsiTheme="minorHAnsi"/>
          <w:color w:val="00786A"/>
          <w:sz w:val="26"/>
          <w:szCs w:val="26"/>
        </w:rPr>
        <w:t>indicates</w:t>
      </w:r>
      <w:r w:rsidRPr="00EB524D">
        <w:rPr>
          <w:rFonts w:asciiTheme="minorHAnsi" w:hAnsiTheme="minorHAnsi"/>
          <w:color w:val="00786A"/>
          <w:sz w:val="26"/>
          <w:szCs w:val="26"/>
        </w:rPr>
        <w:t xml:space="preserve"> that the student’s score is less than 35.</w:t>
      </w:r>
      <w:r w:rsidR="00F83CA2" w:rsidRPr="00EB524D">
        <w:rPr>
          <w:rFonts w:asciiTheme="minorHAnsi" w:hAnsiTheme="minorHAnsi"/>
          <w:color w:val="00786A"/>
          <w:sz w:val="26"/>
          <w:szCs w:val="26"/>
        </w:rPr>
        <w:t xml:space="preserve"> </w:t>
      </w:r>
      <w:r w:rsidR="00E60531" w:rsidRPr="00EB524D">
        <w:rPr>
          <w:rFonts w:asciiTheme="minorHAnsi" w:hAnsiTheme="minorHAnsi"/>
          <w:color w:val="00786A"/>
          <w:sz w:val="26"/>
          <w:szCs w:val="26"/>
        </w:rPr>
        <w:t xml:space="preserve">Above 35 score students </w:t>
      </w:r>
      <w:r w:rsidR="00EB524D" w:rsidRPr="00EB524D">
        <w:rPr>
          <w:rFonts w:asciiTheme="minorHAnsi" w:hAnsiTheme="minorHAnsi"/>
          <w:color w:val="00786A"/>
          <w:sz w:val="26"/>
          <w:szCs w:val="26"/>
        </w:rPr>
        <w:t>have better Self-awareness.</w:t>
      </w:r>
    </w:p>
    <w:p w14:paraId="5E457FB4" w14:textId="309FE44F" w:rsidR="00CB73E6" w:rsidRPr="00EB524D" w:rsidRDefault="00F83CA2" w:rsidP="00A229C6">
      <w:pPr>
        <w:pStyle w:val="Heading3"/>
        <w:spacing w:before="100" w:beforeAutospacing="1" w:after="100" w:afterAutospacing="1"/>
        <w:ind w:left="720" w:right="720"/>
        <w:jc w:val="both"/>
        <w:rPr>
          <w:rFonts w:asciiTheme="minorHAnsi" w:hAnsiTheme="minorHAnsi"/>
          <w:sz w:val="26"/>
          <w:szCs w:val="26"/>
        </w:rPr>
      </w:pPr>
      <w:r w:rsidRPr="00EB524D">
        <w:rPr>
          <w:rFonts w:asciiTheme="minorHAnsi" w:hAnsiTheme="minorHAnsi"/>
          <w:color w:val="00786A"/>
          <w:sz w:val="26"/>
          <w:szCs w:val="26"/>
        </w:rPr>
        <w:t>Less than 35 Score indicates that those students require personal counselling to enhance their Self-awareness skills.</w:t>
      </w:r>
    </w:p>
    <w:p w14:paraId="2B410E35" w14:textId="050657FD" w:rsidR="00CB73E6" w:rsidRPr="00EB524D" w:rsidRDefault="00F83CA2" w:rsidP="00A229C6">
      <w:pPr>
        <w:pStyle w:val="Heading3"/>
        <w:spacing w:before="100" w:beforeAutospacing="1" w:after="100" w:afterAutospacing="1"/>
        <w:ind w:left="720" w:right="720"/>
        <w:jc w:val="both"/>
        <w:rPr>
          <w:rFonts w:asciiTheme="minorHAnsi" w:hAnsiTheme="minorHAnsi"/>
          <w:sz w:val="26"/>
          <w:szCs w:val="26"/>
        </w:rPr>
      </w:pPr>
      <w:r w:rsidRPr="00EB524D">
        <w:rPr>
          <w:rFonts w:asciiTheme="minorHAnsi" w:hAnsiTheme="minorHAnsi"/>
          <w:noProof/>
          <w:sz w:val="26"/>
          <w:szCs w:val="26"/>
        </w:rPr>
        <w:drawing>
          <wp:anchor distT="0" distB="0" distL="114300" distR="114300" simplePos="0" relativeHeight="251660288" behindDoc="0" locked="0" layoutInCell="1" allowOverlap="1" wp14:anchorId="6EB5AFB5" wp14:editId="0165BB5E">
            <wp:simplePos x="0" y="0"/>
            <wp:positionH relativeFrom="column">
              <wp:posOffset>2148840</wp:posOffset>
            </wp:positionH>
            <wp:positionV relativeFrom="paragraph">
              <wp:posOffset>407035</wp:posOffset>
            </wp:positionV>
            <wp:extent cx="3114675" cy="1915160"/>
            <wp:effectExtent l="0" t="0" r="9525" b="889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4675" cy="1915160"/>
                    </a:xfrm>
                    <a:prstGeom prst="rect">
                      <a:avLst/>
                    </a:prstGeom>
                  </pic:spPr>
                </pic:pic>
              </a:graphicData>
            </a:graphic>
            <wp14:sizeRelH relativeFrom="margin">
              <wp14:pctWidth>0</wp14:pctWidth>
            </wp14:sizeRelH>
            <wp14:sizeRelV relativeFrom="margin">
              <wp14:pctHeight>0</wp14:pctHeight>
            </wp14:sizeRelV>
          </wp:anchor>
        </w:drawing>
      </w:r>
    </w:p>
    <w:p w14:paraId="79CADDB8" w14:textId="3C818B7E" w:rsidR="00CB73E6" w:rsidRPr="00EB524D" w:rsidRDefault="00F83CA2" w:rsidP="00A229C6">
      <w:pPr>
        <w:pStyle w:val="Heading3"/>
        <w:spacing w:before="100" w:beforeAutospacing="1" w:after="100" w:afterAutospacing="1"/>
        <w:ind w:left="720" w:right="720"/>
        <w:jc w:val="both"/>
        <w:rPr>
          <w:rFonts w:asciiTheme="minorHAnsi" w:hAnsiTheme="minorHAnsi"/>
          <w:sz w:val="26"/>
          <w:szCs w:val="26"/>
        </w:rPr>
      </w:pPr>
      <w:r w:rsidRPr="00EB524D">
        <w:rPr>
          <w:rFonts w:asciiTheme="minorHAnsi" w:hAnsiTheme="minorHAnsi"/>
          <w:b/>
          <w:color w:val="00786A"/>
          <w:sz w:val="26"/>
          <w:szCs w:val="26"/>
        </w:rPr>
        <w:t>Analysis:</w:t>
      </w:r>
      <w:r w:rsidRPr="00EB524D">
        <w:rPr>
          <w:rFonts w:asciiTheme="minorHAnsi" w:hAnsiTheme="minorHAnsi"/>
          <w:color w:val="00786A"/>
          <w:sz w:val="26"/>
          <w:szCs w:val="26"/>
        </w:rPr>
        <w:t xml:space="preserve"> From</w:t>
      </w:r>
      <w:r w:rsidR="00CB73E6" w:rsidRPr="00EB524D">
        <w:rPr>
          <w:rFonts w:asciiTheme="minorHAnsi" w:hAnsiTheme="minorHAnsi"/>
          <w:color w:val="00786A"/>
          <w:sz w:val="26"/>
          <w:szCs w:val="26"/>
        </w:rPr>
        <w:t xml:space="preserve"> the information shown in the above pie </w:t>
      </w:r>
      <w:r w:rsidRPr="00EB524D">
        <w:rPr>
          <w:rFonts w:asciiTheme="minorHAnsi" w:hAnsiTheme="minorHAnsi"/>
          <w:color w:val="00786A"/>
          <w:sz w:val="26"/>
          <w:szCs w:val="26"/>
        </w:rPr>
        <w:t>chart, the</w:t>
      </w:r>
      <w:r w:rsidR="00CB73E6" w:rsidRPr="00EB524D">
        <w:rPr>
          <w:rFonts w:asciiTheme="minorHAnsi" w:hAnsiTheme="minorHAnsi"/>
          <w:color w:val="00786A"/>
          <w:sz w:val="26"/>
          <w:szCs w:val="26"/>
        </w:rPr>
        <w:t xml:space="preserve"> large green </w:t>
      </w:r>
      <w:r w:rsidRPr="00EB524D">
        <w:rPr>
          <w:rFonts w:asciiTheme="minorHAnsi" w:hAnsiTheme="minorHAnsi"/>
          <w:color w:val="00786A"/>
          <w:sz w:val="26"/>
          <w:szCs w:val="26"/>
        </w:rPr>
        <w:t>color</w:t>
      </w:r>
      <w:r w:rsidR="00CB73E6" w:rsidRPr="00EB524D">
        <w:rPr>
          <w:rFonts w:asciiTheme="minorHAnsi" w:hAnsiTheme="minorHAnsi"/>
          <w:color w:val="00786A"/>
          <w:sz w:val="26"/>
          <w:szCs w:val="26"/>
        </w:rPr>
        <w:t xml:space="preserve"> area </w:t>
      </w:r>
      <w:r w:rsidR="00915527">
        <w:rPr>
          <w:rFonts w:asciiTheme="minorHAnsi" w:hAnsiTheme="minorHAnsi"/>
          <w:color w:val="00786A"/>
          <w:sz w:val="26"/>
          <w:szCs w:val="26"/>
        </w:rPr>
        <w:t>indicates</w:t>
      </w:r>
      <w:r w:rsidR="00CB73E6" w:rsidRPr="00EB524D">
        <w:rPr>
          <w:rFonts w:asciiTheme="minorHAnsi" w:hAnsiTheme="minorHAnsi"/>
          <w:color w:val="00786A"/>
          <w:sz w:val="26"/>
          <w:szCs w:val="26"/>
        </w:rPr>
        <w:t xml:space="preserve"> that 80% of the students have self-awareness and these students don’t require counselling whereas the rest 20% of the students don’t seem to have self-awareness.</w:t>
      </w:r>
      <w:r w:rsidRPr="00EB524D">
        <w:rPr>
          <w:rFonts w:asciiTheme="minorHAnsi" w:hAnsiTheme="minorHAnsi"/>
          <w:color w:val="00786A"/>
          <w:sz w:val="26"/>
          <w:szCs w:val="26"/>
        </w:rPr>
        <w:t xml:space="preserve"> </w:t>
      </w:r>
      <w:r w:rsidR="00CB73E6" w:rsidRPr="00EB524D">
        <w:rPr>
          <w:rFonts w:asciiTheme="minorHAnsi" w:hAnsiTheme="minorHAnsi"/>
          <w:color w:val="00786A"/>
          <w:sz w:val="26"/>
          <w:szCs w:val="26"/>
        </w:rPr>
        <w:t>Hence, they need to be counseled.</w:t>
      </w:r>
    </w:p>
    <w:p w14:paraId="6A5DF914" w14:textId="06B2B793" w:rsidR="00CB73E6" w:rsidRPr="00EB524D" w:rsidRDefault="00EB524D" w:rsidP="00A229C6">
      <w:pPr>
        <w:pStyle w:val="Heading3"/>
        <w:spacing w:before="100" w:beforeAutospacing="1" w:after="100" w:afterAutospacing="1"/>
        <w:ind w:left="720" w:right="720"/>
        <w:jc w:val="both"/>
        <w:rPr>
          <w:rFonts w:asciiTheme="minorHAnsi" w:hAnsiTheme="minorHAnsi"/>
          <w:color w:val="auto"/>
          <w:sz w:val="26"/>
          <w:szCs w:val="26"/>
        </w:rPr>
      </w:pPr>
      <w:r w:rsidRPr="00EB524D">
        <w:rPr>
          <w:rFonts w:asciiTheme="minorHAnsi" w:hAnsiTheme="minorHAnsi"/>
          <w:noProof/>
          <w:sz w:val="26"/>
          <w:szCs w:val="26"/>
        </w:rPr>
        <w:lastRenderedPageBreak/>
        <w:drawing>
          <wp:anchor distT="0" distB="0" distL="0" distR="0" simplePos="0" relativeHeight="251662336" behindDoc="0" locked="0" layoutInCell="1" allowOverlap="1" wp14:anchorId="08C3062C" wp14:editId="2AE3EF6E">
            <wp:simplePos x="0" y="0"/>
            <wp:positionH relativeFrom="page">
              <wp:posOffset>1238250</wp:posOffset>
            </wp:positionH>
            <wp:positionV relativeFrom="paragraph">
              <wp:posOffset>333375</wp:posOffset>
            </wp:positionV>
            <wp:extent cx="5586095" cy="204533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9" cstate="print"/>
                    <a:stretch>
                      <a:fillRect/>
                    </a:stretch>
                  </pic:blipFill>
                  <pic:spPr>
                    <a:xfrm>
                      <a:off x="0" y="0"/>
                      <a:ext cx="5586095" cy="2045335"/>
                    </a:xfrm>
                    <a:prstGeom prst="rect">
                      <a:avLst/>
                    </a:prstGeom>
                  </pic:spPr>
                </pic:pic>
              </a:graphicData>
            </a:graphic>
            <wp14:sizeRelV relativeFrom="margin">
              <wp14:pctHeight>0</wp14:pctHeight>
            </wp14:sizeRelV>
          </wp:anchor>
        </w:drawing>
      </w:r>
      <w:r w:rsidR="00CB73E6" w:rsidRPr="00EB524D">
        <w:rPr>
          <w:rFonts w:asciiTheme="minorHAnsi" w:hAnsiTheme="minorHAnsi"/>
          <w:color w:val="auto"/>
          <w:sz w:val="26"/>
          <w:szCs w:val="26"/>
        </w:rPr>
        <w:t xml:space="preserve">Empathy </w:t>
      </w:r>
      <w:r w:rsidRPr="00EB524D">
        <w:rPr>
          <w:rFonts w:asciiTheme="minorHAnsi" w:hAnsiTheme="minorHAnsi"/>
          <w:color w:val="auto"/>
          <w:sz w:val="26"/>
          <w:szCs w:val="26"/>
        </w:rPr>
        <w:t>among</w:t>
      </w:r>
      <w:r w:rsidR="00CB73E6" w:rsidRPr="00EB524D">
        <w:rPr>
          <w:rFonts w:asciiTheme="minorHAnsi" w:hAnsiTheme="minorHAnsi"/>
          <w:color w:val="auto"/>
          <w:sz w:val="26"/>
          <w:szCs w:val="26"/>
        </w:rPr>
        <w:t xml:space="preserve"> Students</w:t>
      </w:r>
    </w:p>
    <w:p w14:paraId="32295320" w14:textId="15700D16" w:rsidR="00CB73E6" w:rsidRPr="00EB524D" w:rsidRDefault="00CB73E6" w:rsidP="00A229C6">
      <w:pPr>
        <w:pStyle w:val="Heading3"/>
        <w:spacing w:before="100" w:beforeAutospacing="1" w:after="100" w:afterAutospacing="1"/>
        <w:ind w:left="720" w:right="720"/>
        <w:jc w:val="both"/>
        <w:rPr>
          <w:rFonts w:asciiTheme="minorHAnsi" w:hAnsiTheme="minorHAnsi"/>
          <w:sz w:val="26"/>
          <w:szCs w:val="26"/>
        </w:rPr>
      </w:pPr>
    </w:p>
    <w:p w14:paraId="7666CAD0" w14:textId="58A73F0A" w:rsidR="00CB73E6" w:rsidRPr="00EB524D" w:rsidRDefault="00CB73E6" w:rsidP="00A229C6">
      <w:pPr>
        <w:pStyle w:val="Heading3"/>
        <w:spacing w:before="100" w:beforeAutospacing="1" w:after="100" w:afterAutospacing="1"/>
        <w:ind w:left="720" w:right="720"/>
        <w:jc w:val="both"/>
        <w:rPr>
          <w:rFonts w:asciiTheme="minorHAnsi" w:hAnsiTheme="minorHAnsi"/>
          <w:sz w:val="26"/>
          <w:szCs w:val="26"/>
        </w:rPr>
      </w:pPr>
      <w:r w:rsidRPr="00EB524D">
        <w:rPr>
          <w:rFonts w:asciiTheme="minorHAnsi" w:hAnsiTheme="minorHAnsi"/>
          <w:b/>
          <w:color w:val="00786A"/>
          <w:sz w:val="26"/>
          <w:szCs w:val="26"/>
        </w:rPr>
        <w:t xml:space="preserve">Analysis of the given graph: </w:t>
      </w:r>
      <w:r w:rsidRPr="00EB524D">
        <w:rPr>
          <w:rFonts w:asciiTheme="minorHAnsi" w:hAnsiTheme="minorHAnsi"/>
          <w:color w:val="00786A"/>
          <w:sz w:val="26"/>
          <w:szCs w:val="26"/>
        </w:rPr>
        <w:t>The above graph depicts the results of the behavioral test-Empathy questions attempted by the 1</w:t>
      </w:r>
      <w:proofErr w:type="spellStart"/>
      <w:r w:rsidRPr="00EB524D">
        <w:rPr>
          <w:rFonts w:asciiTheme="minorHAnsi" w:hAnsiTheme="minorHAnsi"/>
          <w:color w:val="00786A"/>
          <w:position w:val="9"/>
          <w:sz w:val="26"/>
          <w:szCs w:val="26"/>
        </w:rPr>
        <w:t>st</w:t>
      </w:r>
      <w:proofErr w:type="spellEnd"/>
      <w:r w:rsidRPr="00EB524D">
        <w:rPr>
          <w:rFonts w:asciiTheme="minorHAnsi" w:hAnsiTheme="minorHAnsi"/>
          <w:color w:val="00786A"/>
          <w:position w:val="9"/>
          <w:sz w:val="26"/>
          <w:szCs w:val="26"/>
        </w:rPr>
        <w:t xml:space="preserve"> </w:t>
      </w:r>
      <w:r w:rsidRPr="00EB524D">
        <w:rPr>
          <w:rFonts w:asciiTheme="minorHAnsi" w:hAnsiTheme="minorHAnsi"/>
          <w:color w:val="00786A"/>
          <w:sz w:val="26"/>
          <w:szCs w:val="26"/>
        </w:rPr>
        <w:t xml:space="preserve">year students. The bars in green </w:t>
      </w:r>
      <w:proofErr w:type="spellStart"/>
      <w:r w:rsidRPr="00EB524D">
        <w:rPr>
          <w:rFonts w:asciiTheme="minorHAnsi" w:hAnsiTheme="minorHAnsi"/>
          <w:color w:val="00786A"/>
          <w:sz w:val="26"/>
          <w:szCs w:val="26"/>
        </w:rPr>
        <w:t>colour</w:t>
      </w:r>
      <w:proofErr w:type="spellEnd"/>
      <w:r w:rsidRPr="00EB524D">
        <w:rPr>
          <w:rFonts w:asciiTheme="minorHAnsi" w:hAnsiTheme="minorHAnsi"/>
          <w:color w:val="00786A"/>
          <w:sz w:val="26"/>
          <w:szCs w:val="26"/>
        </w:rPr>
        <w:t xml:space="preserve"> </w:t>
      </w:r>
      <w:r w:rsidR="00915527">
        <w:rPr>
          <w:rFonts w:asciiTheme="minorHAnsi" w:hAnsiTheme="minorHAnsi"/>
          <w:color w:val="00786A"/>
          <w:sz w:val="26"/>
          <w:szCs w:val="26"/>
        </w:rPr>
        <w:t>indicates</w:t>
      </w:r>
      <w:r w:rsidRPr="00EB524D">
        <w:rPr>
          <w:rFonts w:asciiTheme="minorHAnsi" w:hAnsiTheme="minorHAnsi"/>
          <w:color w:val="00786A"/>
          <w:sz w:val="26"/>
          <w:szCs w:val="26"/>
        </w:rPr>
        <w:t xml:space="preserve"> that the student’s score is above 35 and the bars in the red </w:t>
      </w:r>
      <w:proofErr w:type="spellStart"/>
      <w:r w:rsidRPr="00EB524D">
        <w:rPr>
          <w:rFonts w:asciiTheme="minorHAnsi" w:hAnsiTheme="minorHAnsi"/>
          <w:color w:val="00786A"/>
          <w:sz w:val="26"/>
          <w:szCs w:val="26"/>
        </w:rPr>
        <w:t>colour</w:t>
      </w:r>
      <w:proofErr w:type="spellEnd"/>
      <w:r w:rsidRPr="00EB524D">
        <w:rPr>
          <w:rFonts w:asciiTheme="minorHAnsi" w:hAnsiTheme="minorHAnsi"/>
          <w:color w:val="00786A"/>
          <w:sz w:val="26"/>
          <w:szCs w:val="26"/>
        </w:rPr>
        <w:t xml:space="preserve"> </w:t>
      </w:r>
      <w:r w:rsidR="00915527">
        <w:rPr>
          <w:rFonts w:asciiTheme="minorHAnsi" w:hAnsiTheme="minorHAnsi"/>
          <w:color w:val="00786A"/>
          <w:sz w:val="26"/>
          <w:szCs w:val="26"/>
        </w:rPr>
        <w:t>indicates</w:t>
      </w:r>
      <w:r w:rsidRPr="00EB524D">
        <w:rPr>
          <w:rFonts w:asciiTheme="minorHAnsi" w:hAnsiTheme="minorHAnsi"/>
          <w:color w:val="00786A"/>
          <w:sz w:val="26"/>
          <w:szCs w:val="26"/>
        </w:rPr>
        <w:t xml:space="preserve"> that the student’s score is less than</w:t>
      </w:r>
      <w:r w:rsidRPr="00EB524D">
        <w:rPr>
          <w:rFonts w:asciiTheme="minorHAnsi" w:hAnsiTheme="minorHAnsi"/>
          <w:color w:val="00786A"/>
          <w:spacing w:val="-3"/>
          <w:sz w:val="26"/>
          <w:szCs w:val="26"/>
        </w:rPr>
        <w:t xml:space="preserve"> </w:t>
      </w:r>
      <w:r w:rsidRPr="00EB524D">
        <w:rPr>
          <w:rFonts w:asciiTheme="minorHAnsi" w:hAnsiTheme="minorHAnsi"/>
          <w:color w:val="00786A"/>
          <w:sz w:val="26"/>
          <w:szCs w:val="26"/>
        </w:rPr>
        <w:t>35.</w:t>
      </w:r>
    </w:p>
    <w:p w14:paraId="607F85BF" w14:textId="77777777" w:rsidR="00CB73E6" w:rsidRPr="00EB524D" w:rsidRDefault="00CB73E6" w:rsidP="00A229C6">
      <w:pPr>
        <w:pStyle w:val="Heading3"/>
        <w:spacing w:before="100" w:beforeAutospacing="1" w:after="100" w:afterAutospacing="1"/>
        <w:ind w:left="720" w:right="720"/>
        <w:jc w:val="both"/>
        <w:rPr>
          <w:rFonts w:asciiTheme="minorHAnsi" w:hAnsiTheme="minorHAnsi"/>
          <w:b/>
          <w:sz w:val="26"/>
          <w:szCs w:val="26"/>
        </w:rPr>
      </w:pPr>
      <w:r w:rsidRPr="00EB524D">
        <w:rPr>
          <w:rFonts w:asciiTheme="minorHAnsi" w:hAnsiTheme="minorHAnsi"/>
          <w:noProof/>
          <w:sz w:val="26"/>
          <w:szCs w:val="26"/>
        </w:rPr>
        <w:drawing>
          <wp:anchor distT="0" distB="0" distL="0" distR="0" simplePos="0" relativeHeight="251664384" behindDoc="0" locked="0" layoutInCell="1" allowOverlap="1" wp14:anchorId="24CD95AC" wp14:editId="7DF39EA1">
            <wp:simplePos x="0" y="0"/>
            <wp:positionH relativeFrom="page">
              <wp:posOffset>2028190</wp:posOffset>
            </wp:positionH>
            <wp:positionV relativeFrom="paragraph">
              <wp:posOffset>288925</wp:posOffset>
            </wp:positionV>
            <wp:extent cx="3381375" cy="2176145"/>
            <wp:effectExtent l="0" t="0" r="9525" b="0"/>
            <wp:wrapTopAndBottom/>
            <wp:docPr id="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20" cstate="print"/>
                    <a:stretch>
                      <a:fillRect/>
                    </a:stretch>
                  </pic:blipFill>
                  <pic:spPr>
                    <a:xfrm>
                      <a:off x="0" y="0"/>
                      <a:ext cx="3381375" cy="2176145"/>
                    </a:xfrm>
                    <a:prstGeom prst="rect">
                      <a:avLst/>
                    </a:prstGeom>
                  </pic:spPr>
                </pic:pic>
              </a:graphicData>
            </a:graphic>
            <wp14:sizeRelH relativeFrom="margin">
              <wp14:pctWidth>0</wp14:pctWidth>
            </wp14:sizeRelH>
          </wp:anchor>
        </w:drawing>
      </w:r>
    </w:p>
    <w:p w14:paraId="173AD7B7" w14:textId="77777777" w:rsidR="00CB73E6" w:rsidRPr="00EB524D" w:rsidRDefault="00CB73E6" w:rsidP="00A229C6">
      <w:pPr>
        <w:pStyle w:val="Heading3"/>
        <w:spacing w:before="100" w:beforeAutospacing="1" w:after="100" w:afterAutospacing="1"/>
        <w:ind w:left="720" w:right="720"/>
        <w:jc w:val="both"/>
        <w:rPr>
          <w:rFonts w:asciiTheme="minorHAnsi" w:hAnsiTheme="minorHAnsi"/>
          <w:b/>
          <w:sz w:val="26"/>
          <w:szCs w:val="26"/>
        </w:rPr>
      </w:pPr>
    </w:p>
    <w:p w14:paraId="47724D77" w14:textId="77777777" w:rsidR="00CB73E6" w:rsidRPr="00EB524D" w:rsidRDefault="00CB73E6" w:rsidP="00A229C6">
      <w:pPr>
        <w:pStyle w:val="Heading3"/>
        <w:spacing w:before="100" w:beforeAutospacing="1" w:after="100" w:afterAutospacing="1"/>
        <w:ind w:left="720" w:right="720"/>
        <w:jc w:val="both"/>
        <w:rPr>
          <w:rFonts w:asciiTheme="minorHAnsi" w:hAnsiTheme="minorHAnsi"/>
          <w:b/>
          <w:sz w:val="26"/>
          <w:szCs w:val="26"/>
        </w:rPr>
      </w:pPr>
    </w:p>
    <w:p w14:paraId="07129ABC" w14:textId="25422C6F" w:rsidR="00CB73E6" w:rsidRPr="00EB524D" w:rsidRDefault="00CB73E6" w:rsidP="00A229C6">
      <w:pPr>
        <w:pStyle w:val="Heading3"/>
        <w:spacing w:before="100" w:beforeAutospacing="1" w:after="100" w:afterAutospacing="1"/>
        <w:ind w:left="720" w:right="720"/>
        <w:jc w:val="both"/>
        <w:rPr>
          <w:rFonts w:asciiTheme="minorHAnsi" w:hAnsiTheme="minorHAnsi"/>
          <w:sz w:val="26"/>
          <w:szCs w:val="26"/>
        </w:rPr>
      </w:pPr>
      <w:r w:rsidRPr="00EB524D">
        <w:rPr>
          <w:rFonts w:asciiTheme="minorHAnsi" w:hAnsiTheme="minorHAnsi"/>
          <w:b/>
          <w:color w:val="00786A"/>
          <w:sz w:val="26"/>
          <w:szCs w:val="26"/>
        </w:rPr>
        <w:t>Analysis:</w:t>
      </w:r>
      <w:r w:rsidR="00EB524D">
        <w:rPr>
          <w:rFonts w:asciiTheme="minorHAnsi" w:hAnsiTheme="minorHAnsi"/>
          <w:b/>
          <w:color w:val="00786A"/>
          <w:sz w:val="26"/>
          <w:szCs w:val="26"/>
        </w:rPr>
        <w:t xml:space="preserve"> </w:t>
      </w:r>
      <w:r w:rsidRPr="00EB524D">
        <w:rPr>
          <w:rFonts w:asciiTheme="minorHAnsi" w:hAnsiTheme="minorHAnsi"/>
          <w:color w:val="00786A"/>
          <w:sz w:val="26"/>
          <w:szCs w:val="26"/>
        </w:rPr>
        <w:t xml:space="preserve">From the information shown in the above pie </w:t>
      </w:r>
      <w:r w:rsidR="00EB524D" w:rsidRPr="00EB524D">
        <w:rPr>
          <w:rFonts w:asciiTheme="minorHAnsi" w:hAnsiTheme="minorHAnsi"/>
          <w:color w:val="00786A"/>
          <w:sz w:val="26"/>
          <w:szCs w:val="26"/>
        </w:rPr>
        <w:t>chart, the</w:t>
      </w:r>
      <w:r w:rsidRPr="00EB524D">
        <w:rPr>
          <w:rFonts w:asciiTheme="minorHAnsi" w:hAnsiTheme="minorHAnsi"/>
          <w:color w:val="00786A"/>
          <w:sz w:val="26"/>
          <w:szCs w:val="26"/>
        </w:rPr>
        <w:t xml:space="preserve"> large green </w:t>
      </w:r>
      <w:r w:rsidR="00EB524D" w:rsidRPr="00EB524D">
        <w:rPr>
          <w:rFonts w:asciiTheme="minorHAnsi" w:hAnsiTheme="minorHAnsi"/>
          <w:color w:val="00786A"/>
          <w:sz w:val="26"/>
          <w:szCs w:val="26"/>
        </w:rPr>
        <w:t>color</w:t>
      </w:r>
      <w:r w:rsidRPr="00EB524D">
        <w:rPr>
          <w:rFonts w:asciiTheme="minorHAnsi" w:hAnsiTheme="minorHAnsi"/>
          <w:color w:val="00786A"/>
          <w:sz w:val="26"/>
          <w:szCs w:val="26"/>
        </w:rPr>
        <w:t xml:space="preserve"> area </w:t>
      </w:r>
      <w:r w:rsidR="00915527">
        <w:rPr>
          <w:rFonts w:asciiTheme="minorHAnsi" w:hAnsiTheme="minorHAnsi"/>
          <w:color w:val="00786A"/>
          <w:sz w:val="26"/>
          <w:szCs w:val="26"/>
        </w:rPr>
        <w:t>indicates</w:t>
      </w:r>
      <w:r w:rsidRPr="00EB524D">
        <w:rPr>
          <w:rFonts w:asciiTheme="minorHAnsi" w:hAnsiTheme="minorHAnsi"/>
          <w:color w:val="00786A"/>
          <w:sz w:val="26"/>
          <w:szCs w:val="26"/>
        </w:rPr>
        <w:t xml:space="preserve"> that 78.43% of the students are good at empathy and these students don’t require counselling,</w:t>
      </w:r>
      <w:r w:rsidR="00EB524D">
        <w:rPr>
          <w:rFonts w:asciiTheme="minorHAnsi" w:hAnsiTheme="minorHAnsi"/>
          <w:color w:val="00786A"/>
          <w:sz w:val="26"/>
          <w:szCs w:val="26"/>
        </w:rPr>
        <w:t xml:space="preserve"> </w:t>
      </w:r>
      <w:r w:rsidRPr="00EB524D">
        <w:rPr>
          <w:rFonts w:asciiTheme="minorHAnsi" w:hAnsiTheme="minorHAnsi"/>
          <w:color w:val="00786A"/>
          <w:sz w:val="26"/>
          <w:szCs w:val="26"/>
        </w:rPr>
        <w:t xml:space="preserve">whereas the rest 21.56% of the students don’t seem to manage their emotions </w:t>
      </w:r>
      <w:r w:rsidR="00EB524D" w:rsidRPr="00EB524D">
        <w:rPr>
          <w:rFonts w:asciiTheme="minorHAnsi" w:hAnsiTheme="minorHAnsi"/>
          <w:color w:val="00786A"/>
          <w:sz w:val="26"/>
          <w:szCs w:val="26"/>
        </w:rPr>
        <w:t>well. Hence</w:t>
      </w:r>
      <w:r w:rsidRPr="00EB524D">
        <w:rPr>
          <w:rFonts w:asciiTheme="minorHAnsi" w:hAnsiTheme="minorHAnsi"/>
          <w:color w:val="00786A"/>
          <w:sz w:val="26"/>
          <w:szCs w:val="26"/>
        </w:rPr>
        <w:t>, they need to be counseled.</w:t>
      </w:r>
    </w:p>
    <w:p w14:paraId="6FC6E33A" w14:textId="77777777" w:rsidR="003D35E9" w:rsidRPr="00EB524D" w:rsidRDefault="003D35E9" w:rsidP="00A229C6">
      <w:pPr>
        <w:pStyle w:val="Heading3"/>
        <w:spacing w:before="100" w:beforeAutospacing="1" w:after="100" w:afterAutospacing="1"/>
        <w:ind w:left="720" w:right="720"/>
        <w:jc w:val="both"/>
        <w:rPr>
          <w:rFonts w:asciiTheme="minorHAnsi" w:hAnsiTheme="minorHAnsi"/>
          <w:b/>
          <w:sz w:val="26"/>
          <w:szCs w:val="26"/>
        </w:rPr>
      </w:pPr>
    </w:p>
    <w:p w14:paraId="3C082C78" w14:textId="77777777" w:rsidR="00CB73E6" w:rsidRPr="00EB524D" w:rsidRDefault="00CB73E6" w:rsidP="00A229C6">
      <w:pPr>
        <w:pStyle w:val="Heading3"/>
        <w:spacing w:before="100" w:beforeAutospacing="1" w:after="100" w:afterAutospacing="1"/>
        <w:ind w:left="720" w:right="720"/>
        <w:jc w:val="both"/>
        <w:rPr>
          <w:rFonts w:asciiTheme="minorHAnsi" w:hAnsiTheme="minorHAnsi"/>
          <w:b/>
          <w:sz w:val="26"/>
          <w:szCs w:val="26"/>
        </w:rPr>
      </w:pPr>
    </w:p>
    <w:p w14:paraId="209ECFF0" w14:textId="77777777" w:rsidR="00CB73E6" w:rsidRPr="00EB524D" w:rsidRDefault="00CB73E6" w:rsidP="00A229C6">
      <w:pPr>
        <w:pStyle w:val="Heading3"/>
        <w:spacing w:before="100" w:beforeAutospacing="1" w:after="100" w:afterAutospacing="1"/>
        <w:ind w:left="720" w:right="720"/>
        <w:jc w:val="both"/>
        <w:rPr>
          <w:rFonts w:asciiTheme="minorHAnsi" w:hAnsiTheme="minorHAnsi"/>
          <w:b/>
          <w:sz w:val="26"/>
          <w:szCs w:val="26"/>
        </w:rPr>
      </w:pPr>
    </w:p>
    <w:p w14:paraId="2C99AE51" w14:textId="699D0876" w:rsidR="00CB73E6" w:rsidRPr="00EB524D" w:rsidRDefault="004E505A" w:rsidP="00A229C6">
      <w:pPr>
        <w:pStyle w:val="Heading3"/>
        <w:spacing w:before="100" w:beforeAutospacing="1" w:after="100" w:afterAutospacing="1"/>
        <w:ind w:left="720" w:right="720"/>
        <w:jc w:val="both"/>
        <w:rPr>
          <w:rFonts w:asciiTheme="minorHAnsi" w:hAnsiTheme="minorHAnsi"/>
          <w:b/>
          <w:color w:val="auto"/>
          <w:sz w:val="26"/>
          <w:szCs w:val="26"/>
        </w:rPr>
      </w:pPr>
      <w:r w:rsidRPr="00EB524D">
        <w:rPr>
          <w:rFonts w:asciiTheme="minorHAnsi" w:hAnsiTheme="minorHAnsi"/>
          <w:b/>
          <w:color w:val="auto"/>
          <w:sz w:val="26"/>
          <w:szCs w:val="26"/>
        </w:rPr>
        <w:t xml:space="preserve">Social Skills </w:t>
      </w:r>
    </w:p>
    <w:p w14:paraId="7B287F77" w14:textId="59FCC4E8" w:rsidR="00CB73E6" w:rsidRPr="00EB524D" w:rsidRDefault="00EB524D" w:rsidP="00A229C6">
      <w:pPr>
        <w:pStyle w:val="Heading3"/>
        <w:spacing w:before="100" w:beforeAutospacing="1" w:after="100" w:afterAutospacing="1"/>
        <w:ind w:left="720" w:right="720"/>
        <w:jc w:val="both"/>
        <w:rPr>
          <w:rFonts w:asciiTheme="minorHAnsi" w:hAnsiTheme="minorHAnsi"/>
          <w:b/>
          <w:sz w:val="26"/>
          <w:szCs w:val="26"/>
        </w:rPr>
      </w:pPr>
      <w:r w:rsidRPr="00EB524D">
        <w:rPr>
          <w:rFonts w:asciiTheme="minorHAnsi" w:hAnsiTheme="minorHAnsi"/>
          <w:noProof/>
          <w:sz w:val="26"/>
          <w:szCs w:val="26"/>
        </w:rPr>
        <w:drawing>
          <wp:anchor distT="0" distB="0" distL="0" distR="0" simplePos="0" relativeHeight="251666432" behindDoc="0" locked="0" layoutInCell="1" allowOverlap="1" wp14:anchorId="06197AB5" wp14:editId="35222B22">
            <wp:simplePos x="0" y="0"/>
            <wp:positionH relativeFrom="page">
              <wp:posOffset>914400</wp:posOffset>
            </wp:positionH>
            <wp:positionV relativeFrom="paragraph">
              <wp:posOffset>240030</wp:posOffset>
            </wp:positionV>
            <wp:extent cx="5722620" cy="2399030"/>
            <wp:effectExtent l="0" t="0" r="0" b="127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21" cstate="print"/>
                    <a:stretch>
                      <a:fillRect/>
                    </a:stretch>
                  </pic:blipFill>
                  <pic:spPr>
                    <a:xfrm>
                      <a:off x="0" y="0"/>
                      <a:ext cx="5722620" cy="2399030"/>
                    </a:xfrm>
                    <a:prstGeom prst="rect">
                      <a:avLst/>
                    </a:prstGeom>
                  </pic:spPr>
                </pic:pic>
              </a:graphicData>
            </a:graphic>
            <wp14:sizeRelV relativeFrom="margin">
              <wp14:pctHeight>0</wp14:pctHeight>
            </wp14:sizeRelV>
          </wp:anchor>
        </w:drawing>
      </w:r>
    </w:p>
    <w:p w14:paraId="5BAEFE6D" w14:textId="15077413" w:rsidR="00CB73E6" w:rsidRPr="00EB524D" w:rsidRDefault="00CB73E6" w:rsidP="00A229C6">
      <w:pPr>
        <w:pStyle w:val="Heading3"/>
        <w:spacing w:before="100" w:beforeAutospacing="1" w:after="100" w:afterAutospacing="1"/>
        <w:ind w:left="720" w:right="720"/>
        <w:jc w:val="both"/>
        <w:rPr>
          <w:rFonts w:asciiTheme="minorHAnsi" w:hAnsiTheme="minorHAnsi"/>
          <w:b/>
          <w:sz w:val="26"/>
          <w:szCs w:val="26"/>
        </w:rPr>
      </w:pPr>
    </w:p>
    <w:p w14:paraId="2311681E" w14:textId="4393CD28" w:rsidR="00CB73E6" w:rsidRPr="00EB524D" w:rsidRDefault="003A6554" w:rsidP="00A229C6">
      <w:pPr>
        <w:pStyle w:val="Heading3"/>
        <w:spacing w:before="100" w:beforeAutospacing="1" w:after="100" w:afterAutospacing="1"/>
        <w:ind w:left="720" w:right="720"/>
        <w:jc w:val="both"/>
        <w:rPr>
          <w:rFonts w:asciiTheme="minorHAnsi" w:hAnsiTheme="minorHAnsi"/>
          <w:sz w:val="26"/>
          <w:szCs w:val="26"/>
        </w:rPr>
      </w:pPr>
      <w:r w:rsidRPr="00EB524D">
        <w:rPr>
          <w:rFonts w:asciiTheme="minorHAnsi" w:hAnsiTheme="minorHAnsi"/>
          <w:noProof/>
          <w:sz w:val="26"/>
          <w:szCs w:val="26"/>
        </w:rPr>
        <w:drawing>
          <wp:anchor distT="0" distB="0" distL="114300" distR="114300" simplePos="0" relativeHeight="251667456" behindDoc="0" locked="0" layoutInCell="1" allowOverlap="1" wp14:anchorId="7F5FAC35" wp14:editId="386F24C4">
            <wp:simplePos x="0" y="0"/>
            <wp:positionH relativeFrom="column">
              <wp:posOffset>1835150</wp:posOffset>
            </wp:positionH>
            <wp:positionV relativeFrom="paragraph">
              <wp:posOffset>847725</wp:posOffset>
            </wp:positionV>
            <wp:extent cx="2686050" cy="2105025"/>
            <wp:effectExtent l="0" t="0" r="0" b="9525"/>
            <wp:wrapTopAndBottom/>
            <wp:docPr id="6"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86050" cy="2105025"/>
                    </a:xfrm>
                    <a:prstGeom prst="rect">
                      <a:avLst/>
                    </a:prstGeom>
                  </pic:spPr>
                </pic:pic>
              </a:graphicData>
            </a:graphic>
            <wp14:sizeRelH relativeFrom="margin">
              <wp14:pctWidth>0</wp14:pctWidth>
            </wp14:sizeRelH>
            <wp14:sizeRelV relativeFrom="margin">
              <wp14:pctHeight>0</wp14:pctHeight>
            </wp14:sizeRelV>
          </wp:anchor>
        </w:drawing>
      </w:r>
      <w:r w:rsidR="00CB73E6" w:rsidRPr="00EB524D">
        <w:rPr>
          <w:rFonts w:asciiTheme="minorHAnsi" w:hAnsiTheme="minorHAnsi"/>
          <w:b/>
          <w:color w:val="00786A"/>
          <w:sz w:val="26"/>
          <w:szCs w:val="26"/>
        </w:rPr>
        <w:t xml:space="preserve">Analysis of the given graph: </w:t>
      </w:r>
      <w:r w:rsidR="00CB73E6" w:rsidRPr="00EB524D">
        <w:rPr>
          <w:rFonts w:asciiTheme="minorHAnsi" w:hAnsiTheme="minorHAnsi"/>
          <w:color w:val="00786A"/>
          <w:sz w:val="26"/>
          <w:szCs w:val="26"/>
        </w:rPr>
        <w:t>The above graph depicts the results of the behavioral test-Social Weakness questions attempted by the 1</w:t>
      </w:r>
      <w:proofErr w:type="spellStart"/>
      <w:r w:rsidR="00CB73E6" w:rsidRPr="00EB524D">
        <w:rPr>
          <w:rFonts w:asciiTheme="minorHAnsi" w:hAnsiTheme="minorHAnsi"/>
          <w:color w:val="00786A"/>
          <w:position w:val="9"/>
          <w:sz w:val="26"/>
          <w:szCs w:val="26"/>
        </w:rPr>
        <w:t>st</w:t>
      </w:r>
      <w:proofErr w:type="spellEnd"/>
      <w:r w:rsidR="00CB73E6" w:rsidRPr="00EB524D">
        <w:rPr>
          <w:rFonts w:asciiTheme="minorHAnsi" w:hAnsiTheme="minorHAnsi"/>
          <w:color w:val="00786A"/>
          <w:position w:val="9"/>
          <w:sz w:val="26"/>
          <w:szCs w:val="26"/>
        </w:rPr>
        <w:t xml:space="preserve"> </w:t>
      </w:r>
      <w:r w:rsidR="00CB73E6" w:rsidRPr="00EB524D">
        <w:rPr>
          <w:rFonts w:asciiTheme="minorHAnsi" w:hAnsiTheme="minorHAnsi"/>
          <w:color w:val="00786A"/>
          <w:sz w:val="26"/>
          <w:szCs w:val="26"/>
        </w:rPr>
        <w:t xml:space="preserve">year students. The bars in green </w:t>
      </w:r>
      <w:r w:rsidR="00EB524D" w:rsidRPr="00EB524D">
        <w:rPr>
          <w:rFonts w:asciiTheme="minorHAnsi" w:hAnsiTheme="minorHAnsi"/>
          <w:color w:val="00786A"/>
          <w:sz w:val="26"/>
          <w:szCs w:val="26"/>
        </w:rPr>
        <w:t>color</w:t>
      </w:r>
      <w:r w:rsidR="00CB73E6" w:rsidRPr="00EB524D">
        <w:rPr>
          <w:rFonts w:asciiTheme="minorHAnsi" w:hAnsiTheme="minorHAnsi"/>
          <w:color w:val="00786A"/>
          <w:sz w:val="26"/>
          <w:szCs w:val="26"/>
        </w:rPr>
        <w:t xml:space="preserve"> </w:t>
      </w:r>
      <w:r w:rsidR="00915527">
        <w:rPr>
          <w:rFonts w:asciiTheme="minorHAnsi" w:hAnsiTheme="minorHAnsi"/>
          <w:color w:val="00786A"/>
          <w:sz w:val="26"/>
          <w:szCs w:val="26"/>
        </w:rPr>
        <w:t>indicates</w:t>
      </w:r>
      <w:r w:rsidR="00CB73E6" w:rsidRPr="00EB524D">
        <w:rPr>
          <w:rFonts w:asciiTheme="minorHAnsi" w:hAnsiTheme="minorHAnsi"/>
          <w:color w:val="00786A"/>
          <w:sz w:val="26"/>
          <w:szCs w:val="26"/>
        </w:rPr>
        <w:t xml:space="preserve"> that the student’s score is above 35 and the bars in the red </w:t>
      </w:r>
      <w:r w:rsidR="00EB524D" w:rsidRPr="00EB524D">
        <w:rPr>
          <w:rFonts w:asciiTheme="minorHAnsi" w:hAnsiTheme="minorHAnsi"/>
          <w:color w:val="00786A"/>
          <w:sz w:val="26"/>
          <w:szCs w:val="26"/>
        </w:rPr>
        <w:t>color</w:t>
      </w:r>
      <w:r w:rsidR="00CB73E6" w:rsidRPr="00EB524D">
        <w:rPr>
          <w:rFonts w:asciiTheme="minorHAnsi" w:hAnsiTheme="minorHAnsi"/>
          <w:color w:val="00786A"/>
          <w:sz w:val="26"/>
          <w:szCs w:val="26"/>
        </w:rPr>
        <w:t xml:space="preserve"> </w:t>
      </w:r>
      <w:r w:rsidR="00915527">
        <w:rPr>
          <w:rFonts w:asciiTheme="minorHAnsi" w:hAnsiTheme="minorHAnsi"/>
          <w:color w:val="00786A"/>
          <w:sz w:val="26"/>
          <w:szCs w:val="26"/>
        </w:rPr>
        <w:t>indicates</w:t>
      </w:r>
      <w:r w:rsidR="00CB73E6" w:rsidRPr="00EB524D">
        <w:rPr>
          <w:rFonts w:asciiTheme="minorHAnsi" w:hAnsiTheme="minorHAnsi"/>
          <w:color w:val="00786A"/>
          <w:sz w:val="26"/>
          <w:szCs w:val="26"/>
        </w:rPr>
        <w:t xml:space="preserve"> that the student’s score is less than 35.</w:t>
      </w:r>
    </w:p>
    <w:p w14:paraId="6DD41785" w14:textId="210B9050" w:rsidR="00CB73E6" w:rsidRPr="00EB524D" w:rsidRDefault="00CB73E6" w:rsidP="00A229C6">
      <w:pPr>
        <w:pStyle w:val="Heading3"/>
        <w:spacing w:before="100" w:beforeAutospacing="1" w:after="100" w:afterAutospacing="1"/>
        <w:ind w:left="720" w:right="720"/>
        <w:jc w:val="both"/>
        <w:rPr>
          <w:rFonts w:asciiTheme="minorHAnsi" w:hAnsiTheme="minorHAnsi"/>
          <w:sz w:val="26"/>
          <w:szCs w:val="26"/>
        </w:rPr>
      </w:pPr>
    </w:p>
    <w:p w14:paraId="7704DE4B" w14:textId="5ECCEB25" w:rsidR="00CB73E6" w:rsidRPr="00EB524D" w:rsidRDefault="00CB73E6" w:rsidP="00A229C6">
      <w:pPr>
        <w:pStyle w:val="Heading3"/>
        <w:spacing w:before="100" w:beforeAutospacing="1" w:after="100" w:afterAutospacing="1"/>
        <w:ind w:left="720" w:right="720"/>
        <w:jc w:val="both"/>
        <w:rPr>
          <w:rFonts w:asciiTheme="minorHAnsi" w:hAnsiTheme="minorHAnsi"/>
          <w:sz w:val="26"/>
          <w:szCs w:val="26"/>
        </w:rPr>
      </w:pPr>
      <w:r w:rsidRPr="00EB524D">
        <w:rPr>
          <w:rFonts w:asciiTheme="minorHAnsi" w:hAnsiTheme="minorHAnsi"/>
          <w:b/>
          <w:color w:val="00786A"/>
          <w:sz w:val="26"/>
          <w:szCs w:val="26"/>
        </w:rPr>
        <w:t>Analysis:</w:t>
      </w:r>
      <w:r w:rsidR="00EB524D">
        <w:rPr>
          <w:rFonts w:asciiTheme="minorHAnsi" w:hAnsiTheme="minorHAnsi"/>
          <w:b/>
          <w:color w:val="00786A"/>
          <w:sz w:val="26"/>
          <w:szCs w:val="26"/>
        </w:rPr>
        <w:t xml:space="preserve"> </w:t>
      </w:r>
      <w:r w:rsidRPr="00EB524D">
        <w:rPr>
          <w:rFonts w:asciiTheme="minorHAnsi" w:hAnsiTheme="minorHAnsi"/>
          <w:color w:val="00786A"/>
          <w:sz w:val="26"/>
          <w:szCs w:val="26"/>
        </w:rPr>
        <w:t>From the information shown in the above pie chart,</w:t>
      </w:r>
      <w:r w:rsidR="00EB524D">
        <w:rPr>
          <w:rFonts w:asciiTheme="minorHAnsi" w:hAnsiTheme="minorHAnsi"/>
          <w:color w:val="00786A"/>
          <w:sz w:val="26"/>
          <w:szCs w:val="26"/>
        </w:rPr>
        <w:t xml:space="preserve"> </w:t>
      </w:r>
      <w:r w:rsidRPr="00EB524D">
        <w:rPr>
          <w:rFonts w:asciiTheme="minorHAnsi" w:hAnsiTheme="minorHAnsi"/>
          <w:color w:val="00786A"/>
          <w:sz w:val="26"/>
          <w:szCs w:val="26"/>
        </w:rPr>
        <w:t xml:space="preserve">the large green </w:t>
      </w:r>
      <w:proofErr w:type="spellStart"/>
      <w:r w:rsidRPr="00EB524D">
        <w:rPr>
          <w:rFonts w:asciiTheme="minorHAnsi" w:hAnsiTheme="minorHAnsi"/>
          <w:color w:val="00786A"/>
          <w:sz w:val="26"/>
          <w:szCs w:val="26"/>
        </w:rPr>
        <w:t>colour</w:t>
      </w:r>
      <w:proofErr w:type="spellEnd"/>
      <w:r w:rsidRPr="00EB524D">
        <w:rPr>
          <w:rFonts w:asciiTheme="minorHAnsi" w:hAnsiTheme="minorHAnsi"/>
          <w:color w:val="00786A"/>
          <w:sz w:val="26"/>
          <w:szCs w:val="26"/>
        </w:rPr>
        <w:t xml:space="preserve"> area </w:t>
      </w:r>
      <w:r w:rsidR="00915527">
        <w:rPr>
          <w:rFonts w:asciiTheme="minorHAnsi" w:hAnsiTheme="minorHAnsi"/>
          <w:color w:val="00786A"/>
          <w:sz w:val="26"/>
          <w:szCs w:val="26"/>
        </w:rPr>
        <w:t>indicates</w:t>
      </w:r>
      <w:r w:rsidRPr="00EB524D">
        <w:rPr>
          <w:rFonts w:asciiTheme="minorHAnsi" w:hAnsiTheme="minorHAnsi"/>
          <w:color w:val="00786A"/>
          <w:sz w:val="26"/>
          <w:szCs w:val="26"/>
        </w:rPr>
        <w:t xml:space="preserve"> that 80.40% of the students do not have social weakness and these students don’t require counselling,</w:t>
      </w:r>
      <w:r w:rsidR="00EB524D">
        <w:rPr>
          <w:rFonts w:asciiTheme="minorHAnsi" w:hAnsiTheme="minorHAnsi"/>
          <w:color w:val="00786A"/>
          <w:sz w:val="26"/>
          <w:szCs w:val="26"/>
        </w:rPr>
        <w:t xml:space="preserve"> </w:t>
      </w:r>
      <w:r w:rsidRPr="00EB524D">
        <w:rPr>
          <w:rFonts w:asciiTheme="minorHAnsi" w:hAnsiTheme="minorHAnsi"/>
          <w:color w:val="00786A"/>
          <w:sz w:val="26"/>
          <w:szCs w:val="26"/>
        </w:rPr>
        <w:t>whereas the rest 19.60% of the students have social weakness.</w:t>
      </w:r>
      <w:r w:rsidR="00EB524D">
        <w:rPr>
          <w:rFonts w:asciiTheme="minorHAnsi" w:hAnsiTheme="minorHAnsi"/>
          <w:color w:val="00786A"/>
          <w:sz w:val="26"/>
          <w:szCs w:val="26"/>
        </w:rPr>
        <w:t xml:space="preserve"> </w:t>
      </w:r>
      <w:r w:rsidRPr="00EB524D">
        <w:rPr>
          <w:rFonts w:asciiTheme="minorHAnsi" w:hAnsiTheme="minorHAnsi"/>
          <w:color w:val="00786A"/>
          <w:sz w:val="26"/>
          <w:szCs w:val="26"/>
        </w:rPr>
        <w:t>Hence, they need to be</w:t>
      </w:r>
      <w:r w:rsidRPr="00EB524D">
        <w:rPr>
          <w:rFonts w:asciiTheme="minorHAnsi" w:hAnsiTheme="minorHAnsi"/>
          <w:color w:val="00786A"/>
          <w:spacing w:val="-2"/>
          <w:sz w:val="26"/>
          <w:szCs w:val="26"/>
        </w:rPr>
        <w:t xml:space="preserve"> </w:t>
      </w:r>
      <w:r w:rsidRPr="00EB524D">
        <w:rPr>
          <w:rFonts w:asciiTheme="minorHAnsi" w:hAnsiTheme="minorHAnsi"/>
          <w:color w:val="00786A"/>
          <w:sz w:val="26"/>
          <w:szCs w:val="26"/>
        </w:rPr>
        <w:t>counseled.</w:t>
      </w:r>
    </w:p>
    <w:p w14:paraId="10D0E360" w14:textId="77777777" w:rsidR="00CB73E6" w:rsidRPr="00EB524D" w:rsidRDefault="00CB73E6" w:rsidP="0013418C">
      <w:pPr>
        <w:pStyle w:val="Heading3"/>
        <w:jc w:val="both"/>
        <w:rPr>
          <w:rFonts w:asciiTheme="minorHAnsi" w:hAnsiTheme="minorHAnsi"/>
          <w:sz w:val="26"/>
          <w:szCs w:val="26"/>
        </w:rPr>
        <w:sectPr w:rsidR="00CB73E6" w:rsidRPr="00EB524D">
          <w:pgSz w:w="12240" w:h="15840"/>
          <w:pgMar w:top="1380" w:right="0" w:bottom="280" w:left="500" w:header="720" w:footer="720" w:gutter="0"/>
          <w:cols w:space="720"/>
        </w:sectPr>
      </w:pPr>
    </w:p>
    <w:p w14:paraId="454F5F04" w14:textId="4F649B9C" w:rsidR="00EB5DDB" w:rsidRPr="00EB524D" w:rsidRDefault="00780575" w:rsidP="00A229C6">
      <w:pPr>
        <w:pStyle w:val="Heading3"/>
        <w:spacing w:before="100" w:beforeAutospacing="1" w:after="100" w:afterAutospacing="1"/>
        <w:ind w:left="720" w:right="720"/>
        <w:jc w:val="both"/>
        <w:rPr>
          <w:rFonts w:asciiTheme="minorHAnsi" w:hAnsiTheme="minorHAnsi"/>
          <w:b/>
          <w:color w:val="auto"/>
          <w:sz w:val="26"/>
          <w:szCs w:val="26"/>
        </w:rPr>
      </w:pPr>
      <w:bookmarkStart w:id="5" w:name="_Hlk29388725"/>
      <w:r w:rsidRPr="00EB524D">
        <w:rPr>
          <w:rFonts w:asciiTheme="minorHAnsi" w:hAnsiTheme="minorHAnsi"/>
          <w:noProof/>
          <w:sz w:val="26"/>
          <w:szCs w:val="26"/>
        </w:rPr>
        <w:lastRenderedPageBreak/>
        <w:drawing>
          <wp:anchor distT="0" distB="0" distL="0" distR="0" simplePos="0" relativeHeight="251671552" behindDoc="0" locked="0" layoutInCell="1" allowOverlap="1" wp14:anchorId="05C23172" wp14:editId="196D5614">
            <wp:simplePos x="0" y="0"/>
            <wp:positionH relativeFrom="page">
              <wp:posOffset>914400</wp:posOffset>
            </wp:positionH>
            <wp:positionV relativeFrom="paragraph">
              <wp:posOffset>695325</wp:posOffset>
            </wp:positionV>
            <wp:extent cx="5864860" cy="1857375"/>
            <wp:effectExtent l="0" t="0" r="2540" b="9525"/>
            <wp:wrapTopAndBottom/>
            <wp:docPr id="4"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23" cstate="print"/>
                    <a:stretch>
                      <a:fillRect/>
                    </a:stretch>
                  </pic:blipFill>
                  <pic:spPr>
                    <a:xfrm>
                      <a:off x="0" y="0"/>
                      <a:ext cx="5864860" cy="1857375"/>
                    </a:xfrm>
                    <a:prstGeom prst="rect">
                      <a:avLst/>
                    </a:prstGeom>
                  </pic:spPr>
                </pic:pic>
              </a:graphicData>
            </a:graphic>
            <wp14:sizeRelV relativeFrom="margin">
              <wp14:pctHeight>0</wp14:pctHeight>
            </wp14:sizeRelV>
          </wp:anchor>
        </w:drawing>
      </w:r>
      <w:r w:rsidR="00EB5DDB" w:rsidRPr="00EB524D">
        <w:rPr>
          <w:rFonts w:asciiTheme="minorHAnsi" w:hAnsiTheme="minorHAnsi"/>
          <w:b/>
          <w:color w:val="auto"/>
          <w:sz w:val="26"/>
          <w:szCs w:val="26"/>
        </w:rPr>
        <w:t>Managing Emotions:</w:t>
      </w:r>
    </w:p>
    <w:p w14:paraId="65CC664D" w14:textId="791FAE0A" w:rsidR="00EB5DDB" w:rsidRPr="00EB524D" w:rsidRDefault="00EB5DDB" w:rsidP="00A229C6">
      <w:pPr>
        <w:pStyle w:val="Heading3"/>
        <w:spacing w:before="100" w:beforeAutospacing="1" w:after="100" w:afterAutospacing="1"/>
        <w:ind w:left="720" w:right="720"/>
        <w:jc w:val="both"/>
        <w:rPr>
          <w:rFonts w:asciiTheme="minorHAnsi" w:hAnsiTheme="minorHAnsi"/>
          <w:b/>
          <w:sz w:val="26"/>
          <w:szCs w:val="26"/>
        </w:rPr>
      </w:pPr>
    </w:p>
    <w:p w14:paraId="6D7D7422" w14:textId="03423DAE" w:rsidR="00EB5DDB" w:rsidRPr="00EB524D" w:rsidRDefault="00EB5DDB" w:rsidP="00A229C6">
      <w:pPr>
        <w:pStyle w:val="Heading3"/>
        <w:spacing w:before="100" w:beforeAutospacing="1" w:after="100" w:afterAutospacing="1"/>
        <w:ind w:left="720" w:right="720"/>
        <w:jc w:val="both"/>
        <w:rPr>
          <w:rFonts w:asciiTheme="minorHAnsi" w:hAnsiTheme="minorHAnsi"/>
          <w:sz w:val="26"/>
          <w:szCs w:val="26"/>
        </w:rPr>
      </w:pPr>
      <w:r w:rsidRPr="00EB524D">
        <w:rPr>
          <w:rFonts w:asciiTheme="minorHAnsi" w:hAnsiTheme="minorHAnsi"/>
          <w:b/>
          <w:color w:val="00786A"/>
          <w:sz w:val="26"/>
          <w:szCs w:val="26"/>
        </w:rPr>
        <w:t xml:space="preserve">Analysis of the given graph: </w:t>
      </w:r>
      <w:r w:rsidRPr="00EB524D">
        <w:rPr>
          <w:rFonts w:asciiTheme="minorHAnsi" w:hAnsiTheme="minorHAnsi"/>
          <w:color w:val="00786A"/>
          <w:sz w:val="26"/>
          <w:szCs w:val="26"/>
        </w:rPr>
        <w:t>The above graph depicts the results of the behavioral test-Managing Emotions questions attempted by the 1</w:t>
      </w:r>
      <w:proofErr w:type="spellStart"/>
      <w:r w:rsidRPr="00EB524D">
        <w:rPr>
          <w:rFonts w:asciiTheme="minorHAnsi" w:hAnsiTheme="minorHAnsi"/>
          <w:color w:val="00786A"/>
          <w:position w:val="9"/>
          <w:sz w:val="26"/>
          <w:szCs w:val="26"/>
        </w:rPr>
        <w:t>st</w:t>
      </w:r>
      <w:proofErr w:type="spellEnd"/>
      <w:r w:rsidRPr="00EB524D">
        <w:rPr>
          <w:rFonts w:asciiTheme="minorHAnsi" w:hAnsiTheme="minorHAnsi"/>
          <w:color w:val="00786A"/>
          <w:position w:val="9"/>
          <w:sz w:val="26"/>
          <w:szCs w:val="26"/>
        </w:rPr>
        <w:t xml:space="preserve"> </w:t>
      </w:r>
      <w:r w:rsidRPr="00EB524D">
        <w:rPr>
          <w:rFonts w:asciiTheme="minorHAnsi" w:hAnsiTheme="minorHAnsi"/>
          <w:color w:val="00786A"/>
          <w:sz w:val="26"/>
          <w:szCs w:val="26"/>
        </w:rPr>
        <w:t xml:space="preserve">year students. The bars in green </w:t>
      </w:r>
      <w:proofErr w:type="spellStart"/>
      <w:r w:rsidRPr="00EB524D">
        <w:rPr>
          <w:rFonts w:asciiTheme="minorHAnsi" w:hAnsiTheme="minorHAnsi"/>
          <w:color w:val="00786A"/>
          <w:sz w:val="26"/>
          <w:szCs w:val="26"/>
        </w:rPr>
        <w:t>colour</w:t>
      </w:r>
      <w:proofErr w:type="spellEnd"/>
      <w:r w:rsidRPr="00EB524D">
        <w:rPr>
          <w:rFonts w:asciiTheme="minorHAnsi" w:hAnsiTheme="minorHAnsi"/>
          <w:color w:val="00786A"/>
          <w:sz w:val="26"/>
          <w:szCs w:val="26"/>
        </w:rPr>
        <w:t xml:space="preserve"> </w:t>
      </w:r>
      <w:r w:rsidR="00915527">
        <w:rPr>
          <w:rFonts w:asciiTheme="minorHAnsi" w:hAnsiTheme="minorHAnsi"/>
          <w:color w:val="00786A"/>
          <w:sz w:val="26"/>
          <w:szCs w:val="26"/>
        </w:rPr>
        <w:t>indicates</w:t>
      </w:r>
      <w:r w:rsidRPr="00EB524D">
        <w:rPr>
          <w:rFonts w:asciiTheme="minorHAnsi" w:hAnsiTheme="minorHAnsi"/>
          <w:color w:val="00786A"/>
          <w:sz w:val="26"/>
          <w:szCs w:val="26"/>
        </w:rPr>
        <w:t xml:space="preserve"> that the student’s score is above 35 and the bars in the red </w:t>
      </w:r>
      <w:proofErr w:type="spellStart"/>
      <w:r w:rsidRPr="00EB524D">
        <w:rPr>
          <w:rFonts w:asciiTheme="minorHAnsi" w:hAnsiTheme="minorHAnsi"/>
          <w:color w:val="00786A"/>
          <w:sz w:val="26"/>
          <w:szCs w:val="26"/>
        </w:rPr>
        <w:t>colour</w:t>
      </w:r>
      <w:proofErr w:type="spellEnd"/>
      <w:r w:rsidRPr="00EB524D">
        <w:rPr>
          <w:rFonts w:asciiTheme="minorHAnsi" w:hAnsiTheme="minorHAnsi"/>
          <w:color w:val="00786A"/>
          <w:sz w:val="26"/>
          <w:szCs w:val="26"/>
        </w:rPr>
        <w:t xml:space="preserve"> </w:t>
      </w:r>
      <w:r w:rsidR="00915527">
        <w:rPr>
          <w:rFonts w:asciiTheme="minorHAnsi" w:hAnsiTheme="minorHAnsi"/>
          <w:color w:val="00786A"/>
          <w:sz w:val="26"/>
          <w:szCs w:val="26"/>
        </w:rPr>
        <w:t>indicates</w:t>
      </w:r>
      <w:r w:rsidRPr="00EB524D">
        <w:rPr>
          <w:rFonts w:asciiTheme="minorHAnsi" w:hAnsiTheme="minorHAnsi"/>
          <w:color w:val="00786A"/>
          <w:sz w:val="26"/>
          <w:szCs w:val="26"/>
        </w:rPr>
        <w:t xml:space="preserve"> that the student’s score is less than 35.</w:t>
      </w:r>
    </w:p>
    <w:p w14:paraId="6F3B8AD1" w14:textId="366B3A74" w:rsidR="00EB5DDB" w:rsidRPr="00EB524D" w:rsidRDefault="003A6554" w:rsidP="00A229C6">
      <w:pPr>
        <w:pStyle w:val="Heading3"/>
        <w:spacing w:before="100" w:beforeAutospacing="1" w:after="100" w:afterAutospacing="1"/>
        <w:ind w:left="720" w:right="720"/>
        <w:jc w:val="both"/>
        <w:rPr>
          <w:rFonts w:asciiTheme="minorHAnsi" w:hAnsiTheme="minorHAnsi"/>
          <w:sz w:val="26"/>
          <w:szCs w:val="26"/>
        </w:rPr>
      </w:pPr>
      <w:r w:rsidRPr="00EB524D">
        <w:rPr>
          <w:rFonts w:asciiTheme="minorHAnsi" w:hAnsiTheme="minorHAnsi"/>
          <w:noProof/>
          <w:sz w:val="26"/>
          <w:szCs w:val="26"/>
        </w:rPr>
        <w:drawing>
          <wp:anchor distT="0" distB="0" distL="114300" distR="114300" simplePos="0" relativeHeight="251672576" behindDoc="0" locked="0" layoutInCell="1" allowOverlap="1" wp14:anchorId="516A939D" wp14:editId="5CF5B5E5">
            <wp:simplePos x="0" y="0"/>
            <wp:positionH relativeFrom="column">
              <wp:posOffset>2301875</wp:posOffset>
            </wp:positionH>
            <wp:positionV relativeFrom="paragraph">
              <wp:posOffset>198755</wp:posOffset>
            </wp:positionV>
            <wp:extent cx="2619375" cy="2368550"/>
            <wp:effectExtent l="0" t="0" r="9525"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19375" cy="2368550"/>
                    </a:xfrm>
                    <a:prstGeom prst="rect">
                      <a:avLst/>
                    </a:prstGeom>
                  </pic:spPr>
                </pic:pic>
              </a:graphicData>
            </a:graphic>
            <wp14:sizeRelH relativeFrom="margin">
              <wp14:pctWidth>0</wp14:pctWidth>
            </wp14:sizeRelH>
          </wp:anchor>
        </w:drawing>
      </w:r>
    </w:p>
    <w:p w14:paraId="00D58AFE" w14:textId="77777777" w:rsidR="00EB5DDB" w:rsidRPr="00EB524D" w:rsidRDefault="00EB5DDB" w:rsidP="00A229C6">
      <w:pPr>
        <w:pStyle w:val="Heading3"/>
        <w:spacing w:before="100" w:beforeAutospacing="1" w:after="100" w:afterAutospacing="1"/>
        <w:ind w:left="720" w:right="720"/>
        <w:jc w:val="both"/>
        <w:rPr>
          <w:rFonts w:asciiTheme="minorHAnsi" w:hAnsiTheme="minorHAnsi"/>
          <w:sz w:val="26"/>
          <w:szCs w:val="26"/>
        </w:rPr>
      </w:pPr>
    </w:p>
    <w:p w14:paraId="1B41D604" w14:textId="325E681B" w:rsidR="00EB5DDB" w:rsidRPr="00EB524D" w:rsidRDefault="00EB5DDB" w:rsidP="00A229C6">
      <w:pPr>
        <w:pStyle w:val="Heading3"/>
        <w:spacing w:before="100" w:beforeAutospacing="1" w:after="100" w:afterAutospacing="1"/>
        <w:ind w:left="720" w:right="720"/>
        <w:jc w:val="both"/>
        <w:rPr>
          <w:rFonts w:asciiTheme="minorHAnsi" w:hAnsiTheme="minorHAnsi"/>
          <w:sz w:val="26"/>
          <w:szCs w:val="26"/>
        </w:rPr>
      </w:pPr>
      <w:r w:rsidRPr="00EB524D">
        <w:rPr>
          <w:rFonts w:asciiTheme="minorHAnsi" w:hAnsiTheme="minorHAnsi"/>
          <w:b/>
          <w:color w:val="00786A"/>
          <w:sz w:val="26"/>
          <w:szCs w:val="26"/>
        </w:rPr>
        <w:t>Analysis</w:t>
      </w:r>
      <w:r w:rsidRPr="00EB524D">
        <w:rPr>
          <w:rFonts w:asciiTheme="minorHAnsi" w:hAnsiTheme="minorHAnsi"/>
          <w:color w:val="00786A"/>
          <w:sz w:val="26"/>
          <w:szCs w:val="26"/>
        </w:rPr>
        <w:t>:</w:t>
      </w:r>
      <w:r w:rsidR="00EB524D">
        <w:rPr>
          <w:rFonts w:asciiTheme="minorHAnsi" w:hAnsiTheme="minorHAnsi"/>
          <w:color w:val="00786A"/>
          <w:sz w:val="26"/>
          <w:szCs w:val="26"/>
        </w:rPr>
        <w:t xml:space="preserve"> </w:t>
      </w:r>
      <w:r w:rsidRPr="00EB524D">
        <w:rPr>
          <w:rFonts w:asciiTheme="minorHAnsi" w:hAnsiTheme="minorHAnsi"/>
          <w:color w:val="00786A"/>
          <w:sz w:val="26"/>
          <w:szCs w:val="26"/>
        </w:rPr>
        <w:t>From the information shown in the above pie chart,</w:t>
      </w:r>
      <w:r w:rsidR="00EB524D">
        <w:rPr>
          <w:rFonts w:asciiTheme="minorHAnsi" w:hAnsiTheme="minorHAnsi"/>
          <w:color w:val="00786A"/>
          <w:sz w:val="26"/>
          <w:szCs w:val="26"/>
        </w:rPr>
        <w:t xml:space="preserve"> </w:t>
      </w:r>
      <w:r w:rsidRPr="00EB524D">
        <w:rPr>
          <w:rFonts w:asciiTheme="minorHAnsi" w:hAnsiTheme="minorHAnsi"/>
          <w:color w:val="00786A"/>
          <w:sz w:val="26"/>
          <w:szCs w:val="26"/>
        </w:rPr>
        <w:t xml:space="preserve">the large green </w:t>
      </w:r>
      <w:proofErr w:type="spellStart"/>
      <w:r w:rsidRPr="00EB524D">
        <w:rPr>
          <w:rFonts w:asciiTheme="minorHAnsi" w:hAnsiTheme="minorHAnsi"/>
          <w:color w:val="00786A"/>
          <w:sz w:val="26"/>
          <w:szCs w:val="26"/>
        </w:rPr>
        <w:t>colour</w:t>
      </w:r>
      <w:proofErr w:type="spellEnd"/>
      <w:r w:rsidRPr="00EB524D">
        <w:rPr>
          <w:rFonts w:asciiTheme="minorHAnsi" w:hAnsiTheme="minorHAnsi"/>
          <w:color w:val="00786A"/>
          <w:sz w:val="26"/>
          <w:szCs w:val="26"/>
        </w:rPr>
        <w:t xml:space="preserve"> area </w:t>
      </w:r>
      <w:r w:rsidR="00915527">
        <w:rPr>
          <w:rFonts w:asciiTheme="minorHAnsi" w:hAnsiTheme="minorHAnsi"/>
          <w:color w:val="00786A"/>
          <w:sz w:val="26"/>
          <w:szCs w:val="26"/>
        </w:rPr>
        <w:t>indicates</w:t>
      </w:r>
      <w:r w:rsidRPr="00EB524D">
        <w:rPr>
          <w:rFonts w:asciiTheme="minorHAnsi" w:hAnsiTheme="minorHAnsi"/>
          <w:color w:val="00786A"/>
          <w:sz w:val="26"/>
          <w:szCs w:val="26"/>
        </w:rPr>
        <w:t xml:space="preserve"> that 50.98% of the students are good at managing their emotions and these students don’t require counselling,</w:t>
      </w:r>
      <w:r w:rsidR="00EB524D">
        <w:rPr>
          <w:rFonts w:asciiTheme="minorHAnsi" w:hAnsiTheme="minorHAnsi"/>
          <w:color w:val="00786A"/>
          <w:sz w:val="26"/>
          <w:szCs w:val="26"/>
        </w:rPr>
        <w:t xml:space="preserve"> </w:t>
      </w:r>
      <w:r w:rsidRPr="00EB524D">
        <w:rPr>
          <w:rFonts w:asciiTheme="minorHAnsi" w:hAnsiTheme="minorHAnsi"/>
          <w:color w:val="00786A"/>
          <w:sz w:val="26"/>
          <w:szCs w:val="26"/>
        </w:rPr>
        <w:t>whereas the rest 49.01% of the students don’t seem to manage their emotions well.</w:t>
      </w:r>
      <w:r w:rsidR="00EB524D">
        <w:rPr>
          <w:rFonts w:asciiTheme="minorHAnsi" w:hAnsiTheme="minorHAnsi"/>
          <w:color w:val="00786A"/>
          <w:sz w:val="26"/>
          <w:szCs w:val="26"/>
        </w:rPr>
        <w:t xml:space="preserve"> </w:t>
      </w:r>
      <w:r w:rsidRPr="00EB524D">
        <w:rPr>
          <w:rFonts w:asciiTheme="minorHAnsi" w:hAnsiTheme="minorHAnsi"/>
          <w:color w:val="00786A"/>
          <w:sz w:val="26"/>
          <w:szCs w:val="26"/>
        </w:rPr>
        <w:t>Hence, they need to be counseled</w:t>
      </w:r>
    </w:p>
    <w:p w14:paraId="47BC2395" w14:textId="77777777" w:rsidR="00EB5DDB" w:rsidRPr="00EB524D" w:rsidRDefault="00EB5DDB" w:rsidP="00A229C6">
      <w:pPr>
        <w:pStyle w:val="Heading3"/>
        <w:spacing w:before="100" w:beforeAutospacing="1" w:after="100" w:afterAutospacing="1"/>
        <w:ind w:left="720" w:right="720"/>
        <w:jc w:val="both"/>
        <w:rPr>
          <w:rFonts w:asciiTheme="minorHAnsi" w:hAnsiTheme="minorHAnsi"/>
          <w:sz w:val="26"/>
          <w:szCs w:val="26"/>
        </w:rPr>
      </w:pPr>
    </w:p>
    <w:p w14:paraId="00C022CE" w14:textId="77777777" w:rsidR="00756353" w:rsidRPr="00915527" w:rsidRDefault="00756353" w:rsidP="00A229C6">
      <w:pPr>
        <w:pStyle w:val="Heading3"/>
        <w:spacing w:before="100" w:beforeAutospacing="1" w:after="100" w:afterAutospacing="1"/>
        <w:ind w:left="720" w:right="720"/>
        <w:jc w:val="both"/>
        <w:rPr>
          <w:rFonts w:asciiTheme="minorHAnsi" w:hAnsiTheme="minorHAnsi"/>
          <w:b/>
          <w:color w:val="auto"/>
          <w:sz w:val="26"/>
          <w:szCs w:val="26"/>
        </w:rPr>
      </w:pPr>
      <w:r w:rsidRPr="00915527">
        <w:rPr>
          <w:rFonts w:asciiTheme="minorHAnsi" w:hAnsiTheme="minorHAnsi"/>
          <w:b/>
          <w:color w:val="auto"/>
          <w:sz w:val="26"/>
          <w:szCs w:val="26"/>
        </w:rPr>
        <w:t>Motivating Oneself</w:t>
      </w:r>
    </w:p>
    <w:p w14:paraId="4108F9AA" w14:textId="77777777" w:rsidR="00756353" w:rsidRPr="00EB524D" w:rsidRDefault="00622DE1" w:rsidP="00A229C6">
      <w:pPr>
        <w:pStyle w:val="Heading3"/>
        <w:spacing w:before="100" w:beforeAutospacing="1" w:after="100" w:afterAutospacing="1"/>
        <w:ind w:left="720" w:right="720"/>
        <w:jc w:val="both"/>
        <w:rPr>
          <w:rFonts w:asciiTheme="minorHAnsi" w:hAnsiTheme="minorHAnsi"/>
          <w:sz w:val="26"/>
          <w:szCs w:val="26"/>
        </w:rPr>
      </w:pPr>
      <w:r w:rsidRPr="00EB524D">
        <w:rPr>
          <w:rFonts w:asciiTheme="minorHAnsi" w:hAnsiTheme="minorHAnsi"/>
          <w:noProof/>
          <w:sz w:val="26"/>
          <w:szCs w:val="26"/>
        </w:rPr>
        <w:drawing>
          <wp:anchor distT="0" distB="0" distL="114300" distR="114300" simplePos="0" relativeHeight="251673600" behindDoc="0" locked="0" layoutInCell="1" allowOverlap="1" wp14:anchorId="27E7B662" wp14:editId="7F4C8DBD">
            <wp:simplePos x="0" y="0"/>
            <wp:positionH relativeFrom="column">
              <wp:posOffset>1263650</wp:posOffset>
            </wp:positionH>
            <wp:positionV relativeFrom="paragraph">
              <wp:posOffset>199390</wp:posOffset>
            </wp:positionV>
            <wp:extent cx="4332605" cy="185166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32605" cy="1851660"/>
                    </a:xfrm>
                    <a:prstGeom prst="rect">
                      <a:avLst/>
                    </a:prstGeom>
                  </pic:spPr>
                </pic:pic>
              </a:graphicData>
            </a:graphic>
            <wp14:sizeRelH relativeFrom="margin">
              <wp14:pctWidth>0</wp14:pctWidth>
            </wp14:sizeRelH>
          </wp:anchor>
        </w:drawing>
      </w:r>
    </w:p>
    <w:bookmarkEnd w:id="5"/>
    <w:p w14:paraId="02A0C1FE" w14:textId="5D45AC2B" w:rsidR="00622DE1" w:rsidRPr="00EB524D" w:rsidRDefault="00622DE1" w:rsidP="00A229C6">
      <w:pPr>
        <w:pStyle w:val="Heading3"/>
        <w:spacing w:before="100" w:beforeAutospacing="1" w:after="100" w:afterAutospacing="1"/>
        <w:ind w:left="720" w:right="720"/>
        <w:jc w:val="both"/>
        <w:rPr>
          <w:rFonts w:asciiTheme="minorHAnsi" w:hAnsiTheme="minorHAnsi"/>
          <w:sz w:val="26"/>
          <w:szCs w:val="26"/>
        </w:rPr>
      </w:pPr>
      <w:r w:rsidRPr="00EB524D">
        <w:rPr>
          <w:rFonts w:asciiTheme="minorHAnsi" w:hAnsiTheme="minorHAnsi"/>
          <w:b/>
          <w:color w:val="00786A"/>
          <w:sz w:val="26"/>
          <w:szCs w:val="26"/>
        </w:rPr>
        <w:t xml:space="preserve">Analysis of the given graph: </w:t>
      </w:r>
      <w:r w:rsidRPr="00EB524D">
        <w:rPr>
          <w:rFonts w:asciiTheme="minorHAnsi" w:hAnsiTheme="minorHAnsi"/>
          <w:color w:val="00786A"/>
          <w:sz w:val="26"/>
          <w:szCs w:val="26"/>
        </w:rPr>
        <w:t>The above graph depicts the results of the behavioral test-Motivating oneself questions attempted by the 1</w:t>
      </w:r>
      <w:proofErr w:type="spellStart"/>
      <w:r w:rsidRPr="00EB524D">
        <w:rPr>
          <w:rFonts w:asciiTheme="minorHAnsi" w:hAnsiTheme="minorHAnsi"/>
          <w:color w:val="00786A"/>
          <w:position w:val="9"/>
          <w:sz w:val="26"/>
          <w:szCs w:val="26"/>
        </w:rPr>
        <w:t>st</w:t>
      </w:r>
      <w:proofErr w:type="spellEnd"/>
      <w:r w:rsidRPr="00EB524D">
        <w:rPr>
          <w:rFonts w:asciiTheme="minorHAnsi" w:hAnsiTheme="minorHAnsi"/>
          <w:color w:val="00786A"/>
          <w:position w:val="9"/>
          <w:sz w:val="26"/>
          <w:szCs w:val="26"/>
        </w:rPr>
        <w:t xml:space="preserve"> </w:t>
      </w:r>
      <w:r w:rsidRPr="00EB524D">
        <w:rPr>
          <w:rFonts w:asciiTheme="minorHAnsi" w:hAnsiTheme="minorHAnsi"/>
          <w:color w:val="00786A"/>
          <w:sz w:val="26"/>
          <w:szCs w:val="26"/>
        </w:rPr>
        <w:t xml:space="preserve">year students. The bars in green </w:t>
      </w:r>
      <w:proofErr w:type="spellStart"/>
      <w:r w:rsidRPr="00EB524D">
        <w:rPr>
          <w:rFonts w:asciiTheme="minorHAnsi" w:hAnsiTheme="minorHAnsi"/>
          <w:color w:val="00786A"/>
          <w:sz w:val="26"/>
          <w:szCs w:val="26"/>
        </w:rPr>
        <w:t>colour</w:t>
      </w:r>
      <w:proofErr w:type="spellEnd"/>
      <w:r w:rsidRPr="00EB524D">
        <w:rPr>
          <w:rFonts w:asciiTheme="minorHAnsi" w:hAnsiTheme="minorHAnsi"/>
          <w:color w:val="00786A"/>
          <w:sz w:val="26"/>
          <w:szCs w:val="26"/>
        </w:rPr>
        <w:t xml:space="preserve"> </w:t>
      </w:r>
      <w:r w:rsidR="00915527">
        <w:rPr>
          <w:rFonts w:asciiTheme="minorHAnsi" w:hAnsiTheme="minorHAnsi"/>
          <w:color w:val="00786A"/>
          <w:sz w:val="26"/>
          <w:szCs w:val="26"/>
        </w:rPr>
        <w:t>indicates</w:t>
      </w:r>
      <w:r w:rsidRPr="00EB524D">
        <w:rPr>
          <w:rFonts w:asciiTheme="minorHAnsi" w:hAnsiTheme="minorHAnsi"/>
          <w:color w:val="00786A"/>
          <w:sz w:val="26"/>
          <w:szCs w:val="26"/>
        </w:rPr>
        <w:t xml:space="preserve"> that the student’s score is above 35 and the bars in the red </w:t>
      </w:r>
      <w:proofErr w:type="spellStart"/>
      <w:r w:rsidRPr="00EB524D">
        <w:rPr>
          <w:rFonts w:asciiTheme="minorHAnsi" w:hAnsiTheme="minorHAnsi"/>
          <w:color w:val="00786A"/>
          <w:sz w:val="26"/>
          <w:szCs w:val="26"/>
        </w:rPr>
        <w:t>colour</w:t>
      </w:r>
      <w:proofErr w:type="spellEnd"/>
      <w:r w:rsidRPr="00EB524D">
        <w:rPr>
          <w:rFonts w:asciiTheme="minorHAnsi" w:hAnsiTheme="minorHAnsi"/>
          <w:color w:val="00786A"/>
          <w:sz w:val="26"/>
          <w:szCs w:val="26"/>
        </w:rPr>
        <w:t xml:space="preserve"> </w:t>
      </w:r>
      <w:r w:rsidR="00915527">
        <w:rPr>
          <w:rFonts w:asciiTheme="minorHAnsi" w:hAnsiTheme="minorHAnsi"/>
          <w:color w:val="00786A"/>
          <w:sz w:val="26"/>
          <w:szCs w:val="26"/>
        </w:rPr>
        <w:t>indicates</w:t>
      </w:r>
      <w:r w:rsidRPr="00EB524D">
        <w:rPr>
          <w:rFonts w:asciiTheme="minorHAnsi" w:hAnsiTheme="minorHAnsi"/>
          <w:color w:val="00786A"/>
          <w:sz w:val="26"/>
          <w:szCs w:val="26"/>
        </w:rPr>
        <w:t xml:space="preserve"> that the student’s score is less than 35.</w:t>
      </w:r>
    </w:p>
    <w:p w14:paraId="5F627D94" w14:textId="4257D197" w:rsidR="00622DE1" w:rsidRPr="00EB524D" w:rsidRDefault="005E551F" w:rsidP="00A229C6">
      <w:pPr>
        <w:pStyle w:val="Heading3"/>
        <w:spacing w:before="100" w:beforeAutospacing="1" w:after="100" w:afterAutospacing="1"/>
        <w:ind w:left="720" w:right="720"/>
        <w:jc w:val="both"/>
        <w:rPr>
          <w:rFonts w:asciiTheme="minorHAnsi" w:hAnsiTheme="minorHAnsi"/>
          <w:sz w:val="26"/>
          <w:szCs w:val="26"/>
        </w:rPr>
      </w:pPr>
      <w:r w:rsidRPr="00EB524D">
        <w:rPr>
          <w:rFonts w:asciiTheme="minorHAnsi" w:hAnsiTheme="minorHAnsi"/>
          <w:noProof/>
          <w:sz w:val="26"/>
          <w:szCs w:val="26"/>
        </w:rPr>
        <w:drawing>
          <wp:anchor distT="0" distB="0" distL="114300" distR="114300" simplePos="0" relativeHeight="251674624" behindDoc="0" locked="0" layoutInCell="1" allowOverlap="1" wp14:anchorId="36E68395" wp14:editId="66D437ED">
            <wp:simplePos x="0" y="0"/>
            <wp:positionH relativeFrom="column">
              <wp:posOffset>2473325</wp:posOffset>
            </wp:positionH>
            <wp:positionV relativeFrom="paragraph">
              <wp:posOffset>194945</wp:posOffset>
            </wp:positionV>
            <wp:extent cx="2771775" cy="2247900"/>
            <wp:effectExtent l="0" t="0" r="9525"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71775" cy="2247900"/>
                    </a:xfrm>
                    <a:prstGeom prst="rect">
                      <a:avLst/>
                    </a:prstGeom>
                  </pic:spPr>
                </pic:pic>
              </a:graphicData>
            </a:graphic>
            <wp14:sizeRelH relativeFrom="margin">
              <wp14:pctWidth>0</wp14:pctWidth>
            </wp14:sizeRelH>
          </wp:anchor>
        </w:drawing>
      </w:r>
    </w:p>
    <w:p w14:paraId="43902B2E" w14:textId="21CA4FE3" w:rsidR="00622DE1" w:rsidRPr="00EB524D" w:rsidRDefault="00622DE1" w:rsidP="00A229C6">
      <w:pPr>
        <w:pStyle w:val="Heading3"/>
        <w:spacing w:before="100" w:beforeAutospacing="1" w:after="100" w:afterAutospacing="1"/>
        <w:ind w:left="720" w:right="720"/>
        <w:jc w:val="both"/>
        <w:rPr>
          <w:rFonts w:asciiTheme="minorHAnsi" w:hAnsiTheme="minorHAnsi"/>
          <w:sz w:val="26"/>
          <w:szCs w:val="26"/>
        </w:rPr>
      </w:pPr>
      <w:r w:rsidRPr="00EB524D">
        <w:rPr>
          <w:rFonts w:asciiTheme="minorHAnsi" w:hAnsiTheme="minorHAnsi"/>
          <w:b/>
          <w:color w:val="00786A"/>
          <w:sz w:val="26"/>
          <w:szCs w:val="26"/>
        </w:rPr>
        <w:t>Analysis:</w:t>
      </w:r>
      <w:r w:rsidR="00810BD4" w:rsidRPr="00EB524D">
        <w:rPr>
          <w:rFonts w:asciiTheme="minorHAnsi" w:hAnsiTheme="minorHAnsi"/>
          <w:b/>
          <w:color w:val="00786A"/>
          <w:sz w:val="26"/>
          <w:szCs w:val="26"/>
        </w:rPr>
        <w:t xml:space="preserve"> </w:t>
      </w:r>
      <w:r w:rsidRPr="00EB524D">
        <w:rPr>
          <w:rFonts w:asciiTheme="minorHAnsi" w:hAnsiTheme="minorHAnsi"/>
          <w:color w:val="00786A"/>
          <w:sz w:val="26"/>
          <w:szCs w:val="26"/>
        </w:rPr>
        <w:t xml:space="preserve">From the information shown in the above pie </w:t>
      </w:r>
      <w:r w:rsidR="00915527" w:rsidRPr="00EB524D">
        <w:rPr>
          <w:rFonts w:asciiTheme="minorHAnsi" w:hAnsiTheme="minorHAnsi"/>
          <w:color w:val="00786A"/>
          <w:sz w:val="26"/>
          <w:szCs w:val="26"/>
        </w:rPr>
        <w:t>chart, the</w:t>
      </w:r>
      <w:r w:rsidRPr="00EB524D">
        <w:rPr>
          <w:rFonts w:asciiTheme="minorHAnsi" w:hAnsiTheme="minorHAnsi"/>
          <w:color w:val="00786A"/>
          <w:sz w:val="26"/>
          <w:szCs w:val="26"/>
        </w:rPr>
        <w:t xml:space="preserve"> large green </w:t>
      </w:r>
      <w:proofErr w:type="spellStart"/>
      <w:r w:rsidRPr="00EB524D">
        <w:rPr>
          <w:rFonts w:asciiTheme="minorHAnsi" w:hAnsiTheme="minorHAnsi"/>
          <w:color w:val="00786A"/>
          <w:sz w:val="26"/>
          <w:szCs w:val="26"/>
        </w:rPr>
        <w:t>colour</w:t>
      </w:r>
      <w:proofErr w:type="spellEnd"/>
      <w:r w:rsidRPr="00EB524D">
        <w:rPr>
          <w:rFonts w:asciiTheme="minorHAnsi" w:hAnsiTheme="minorHAnsi"/>
          <w:color w:val="00786A"/>
          <w:sz w:val="26"/>
          <w:szCs w:val="26"/>
        </w:rPr>
        <w:t xml:space="preserve"> area </w:t>
      </w:r>
      <w:r w:rsidR="00915527">
        <w:rPr>
          <w:rFonts w:asciiTheme="minorHAnsi" w:hAnsiTheme="minorHAnsi"/>
          <w:color w:val="00786A"/>
          <w:sz w:val="26"/>
          <w:szCs w:val="26"/>
        </w:rPr>
        <w:t>indicates</w:t>
      </w:r>
      <w:r w:rsidRPr="00EB524D">
        <w:rPr>
          <w:rFonts w:asciiTheme="minorHAnsi" w:hAnsiTheme="minorHAnsi"/>
          <w:color w:val="00786A"/>
          <w:sz w:val="26"/>
          <w:szCs w:val="26"/>
        </w:rPr>
        <w:t xml:space="preserve"> that 58.82% of the students are good at motivating themselves and these students don’t require counselling,</w:t>
      </w:r>
      <w:r w:rsidR="00915527">
        <w:rPr>
          <w:rFonts w:asciiTheme="minorHAnsi" w:hAnsiTheme="minorHAnsi"/>
          <w:color w:val="00786A"/>
          <w:sz w:val="26"/>
          <w:szCs w:val="26"/>
        </w:rPr>
        <w:t xml:space="preserve"> </w:t>
      </w:r>
      <w:r w:rsidRPr="00EB524D">
        <w:rPr>
          <w:rFonts w:asciiTheme="minorHAnsi" w:hAnsiTheme="minorHAnsi"/>
          <w:color w:val="00786A"/>
          <w:sz w:val="26"/>
          <w:szCs w:val="26"/>
        </w:rPr>
        <w:t>whereas the rest 41.17% of the students don’t seem good at motivating themselves.</w:t>
      </w:r>
      <w:r w:rsidR="00915527">
        <w:rPr>
          <w:rFonts w:asciiTheme="minorHAnsi" w:hAnsiTheme="minorHAnsi"/>
          <w:color w:val="00786A"/>
          <w:sz w:val="26"/>
          <w:szCs w:val="26"/>
        </w:rPr>
        <w:t xml:space="preserve"> </w:t>
      </w:r>
      <w:r w:rsidRPr="00EB524D">
        <w:rPr>
          <w:rFonts w:asciiTheme="minorHAnsi" w:hAnsiTheme="minorHAnsi"/>
          <w:color w:val="00786A"/>
          <w:sz w:val="26"/>
          <w:szCs w:val="26"/>
        </w:rPr>
        <w:t>Hence, they need to be counseled.</w:t>
      </w:r>
    </w:p>
    <w:p w14:paraId="0CD56B1E" w14:textId="77777777" w:rsidR="00622DE1" w:rsidRPr="00EB524D" w:rsidRDefault="00622DE1" w:rsidP="00A229C6">
      <w:pPr>
        <w:pStyle w:val="Heading3"/>
        <w:spacing w:before="100" w:beforeAutospacing="1" w:after="100" w:afterAutospacing="1"/>
        <w:ind w:left="720" w:right="720"/>
        <w:jc w:val="both"/>
        <w:rPr>
          <w:rFonts w:asciiTheme="minorHAnsi" w:hAnsiTheme="minorHAnsi"/>
          <w:sz w:val="26"/>
          <w:szCs w:val="26"/>
        </w:rPr>
      </w:pPr>
    </w:p>
    <w:p w14:paraId="74012628" w14:textId="605F7D1F" w:rsidR="0039134A" w:rsidRPr="00EB524D" w:rsidRDefault="0013418C" w:rsidP="00A229C6">
      <w:pPr>
        <w:pStyle w:val="Heading3"/>
        <w:spacing w:before="100" w:beforeAutospacing="1" w:after="100" w:afterAutospacing="1"/>
        <w:ind w:left="720" w:right="720"/>
        <w:jc w:val="both"/>
        <w:rPr>
          <w:rFonts w:asciiTheme="minorHAnsi" w:hAnsiTheme="minorHAnsi"/>
          <w:b/>
          <w:sz w:val="26"/>
          <w:szCs w:val="26"/>
        </w:rPr>
      </w:pPr>
      <w:r w:rsidRPr="00EB524D">
        <w:rPr>
          <w:rFonts w:asciiTheme="minorHAnsi" w:hAnsiTheme="minorHAnsi"/>
          <w:sz w:val="26"/>
          <w:szCs w:val="26"/>
        </w:rPr>
        <w:lastRenderedPageBreak/>
        <w:t xml:space="preserve">                                                                 </w:t>
      </w:r>
      <w:r w:rsidR="00EB524D">
        <w:rPr>
          <w:rFonts w:asciiTheme="minorHAnsi" w:hAnsiTheme="minorHAnsi"/>
          <w:sz w:val="26"/>
          <w:szCs w:val="26"/>
        </w:rPr>
        <w:t xml:space="preserve">                </w:t>
      </w:r>
      <w:r w:rsidRPr="00EB524D">
        <w:rPr>
          <w:rFonts w:asciiTheme="minorHAnsi" w:hAnsiTheme="minorHAnsi"/>
          <w:sz w:val="26"/>
          <w:szCs w:val="26"/>
        </w:rPr>
        <w:t xml:space="preserve"> </w:t>
      </w:r>
      <w:r w:rsidR="0039134A" w:rsidRPr="00EB524D">
        <w:rPr>
          <w:rFonts w:asciiTheme="minorHAnsi" w:hAnsiTheme="minorHAnsi"/>
          <w:b/>
          <w:sz w:val="26"/>
          <w:szCs w:val="26"/>
        </w:rPr>
        <w:t>Civil -B</w:t>
      </w:r>
    </w:p>
    <w:p w14:paraId="3977A145" w14:textId="69677B93" w:rsidR="00622DE1" w:rsidRPr="00EB524D" w:rsidRDefault="00622DE1" w:rsidP="00A229C6">
      <w:pPr>
        <w:pStyle w:val="Heading3"/>
        <w:spacing w:before="100" w:beforeAutospacing="1" w:after="100" w:afterAutospacing="1"/>
        <w:ind w:left="720" w:right="720"/>
        <w:jc w:val="both"/>
        <w:rPr>
          <w:rFonts w:asciiTheme="minorHAnsi" w:hAnsiTheme="minorHAnsi"/>
          <w:sz w:val="26"/>
          <w:szCs w:val="26"/>
        </w:rPr>
      </w:pPr>
      <w:r w:rsidRPr="00EB524D">
        <w:rPr>
          <w:rFonts w:asciiTheme="minorHAnsi" w:hAnsiTheme="minorHAnsi"/>
          <w:sz w:val="26"/>
          <w:szCs w:val="26"/>
        </w:rPr>
        <w:tab/>
      </w:r>
      <w:r w:rsidR="00EB524D">
        <w:rPr>
          <w:rFonts w:asciiTheme="minorHAnsi" w:hAnsiTheme="minorHAnsi"/>
          <w:sz w:val="26"/>
          <w:szCs w:val="26"/>
        </w:rPr>
        <w:t xml:space="preserve">                                                                                             </w:t>
      </w:r>
      <w:r w:rsidRPr="00EB524D">
        <w:rPr>
          <w:rFonts w:asciiTheme="minorHAnsi" w:hAnsiTheme="minorHAnsi"/>
          <w:color w:val="auto"/>
          <w:sz w:val="26"/>
          <w:szCs w:val="26"/>
        </w:rPr>
        <w:t>Students</w:t>
      </w:r>
      <w:r w:rsidRPr="00EB524D">
        <w:rPr>
          <w:rFonts w:asciiTheme="minorHAnsi" w:hAnsiTheme="minorHAnsi"/>
          <w:color w:val="auto"/>
          <w:spacing w:val="-2"/>
          <w:sz w:val="26"/>
          <w:szCs w:val="26"/>
        </w:rPr>
        <w:t xml:space="preserve"> </w:t>
      </w:r>
      <w:r w:rsidRPr="00EB524D">
        <w:rPr>
          <w:rFonts w:asciiTheme="minorHAnsi" w:hAnsiTheme="minorHAnsi"/>
          <w:color w:val="auto"/>
          <w:sz w:val="26"/>
          <w:szCs w:val="26"/>
        </w:rPr>
        <w:t>participated:</w:t>
      </w:r>
      <w:r w:rsidR="00915527">
        <w:rPr>
          <w:rFonts w:asciiTheme="minorHAnsi" w:hAnsiTheme="minorHAnsi"/>
          <w:color w:val="auto"/>
          <w:sz w:val="26"/>
          <w:szCs w:val="26"/>
        </w:rPr>
        <w:t xml:space="preserve"> </w:t>
      </w:r>
      <w:r w:rsidRPr="00EB524D">
        <w:rPr>
          <w:rFonts w:asciiTheme="minorHAnsi" w:hAnsiTheme="minorHAnsi"/>
          <w:color w:val="auto"/>
          <w:sz w:val="26"/>
          <w:szCs w:val="26"/>
        </w:rPr>
        <w:t>38</w:t>
      </w:r>
    </w:p>
    <w:p w14:paraId="69CC6AE9" w14:textId="070A619E" w:rsidR="00810BD4" w:rsidRPr="00915527" w:rsidRDefault="00EB524D" w:rsidP="00A229C6">
      <w:pPr>
        <w:pStyle w:val="Heading3"/>
        <w:spacing w:before="100" w:beforeAutospacing="1" w:after="100" w:afterAutospacing="1"/>
        <w:ind w:left="720" w:right="720"/>
        <w:jc w:val="both"/>
        <w:rPr>
          <w:rFonts w:asciiTheme="minorHAnsi" w:hAnsiTheme="minorHAnsi"/>
          <w:b/>
          <w:color w:val="auto"/>
          <w:sz w:val="26"/>
          <w:szCs w:val="26"/>
        </w:rPr>
      </w:pPr>
      <w:r w:rsidRPr="00915527">
        <w:rPr>
          <w:rFonts w:asciiTheme="minorHAnsi" w:hAnsiTheme="minorHAnsi"/>
          <w:b/>
          <w:color w:val="auto"/>
          <w:sz w:val="26"/>
          <w:szCs w:val="26"/>
        </w:rPr>
        <w:t>Self-awareness</w:t>
      </w:r>
    </w:p>
    <w:p w14:paraId="4E9F0FCA" w14:textId="66BC8879" w:rsidR="00622DE1" w:rsidRPr="00EB524D" w:rsidRDefault="00622DE1" w:rsidP="00A229C6">
      <w:pPr>
        <w:pStyle w:val="Heading3"/>
        <w:spacing w:before="100" w:beforeAutospacing="1" w:after="100" w:afterAutospacing="1"/>
        <w:ind w:left="720" w:right="720"/>
        <w:jc w:val="both"/>
        <w:rPr>
          <w:rFonts w:asciiTheme="minorHAnsi" w:hAnsiTheme="minorHAnsi"/>
          <w:sz w:val="26"/>
          <w:szCs w:val="26"/>
        </w:rPr>
      </w:pPr>
      <w:r w:rsidRPr="00EB524D">
        <w:rPr>
          <w:rFonts w:asciiTheme="minorHAnsi" w:hAnsiTheme="minorHAnsi"/>
          <w:sz w:val="26"/>
          <w:szCs w:val="26"/>
        </w:rPr>
        <w:t xml:space="preserve">                  </w:t>
      </w:r>
      <w:r w:rsidRPr="00EB524D">
        <w:rPr>
          <w:rFonts w:asciiTheme="minorHAnsi" w:hAnsiTheme="minorHAnsi"/>
          <w:noProof/>
          <w:sz w:val="26"/>
          <w:szCs w:val="26"/>
        </w:rPr>
        <w:drawing>
          <wp:inline distT="0" distB="0" distL="0" distR="0" wp14:anchorId="379D2148" wp14:editId="4E9337C0">
            <wp:extent cx="5902325" cy="2524125"/>
            <wp:effectExtent l="0" t="0" r="3175" b="9525"/>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27" cstate="print"/>
                    <a:stretch>
                      <a:fillRect/>
                    </a:stretch>
                  </pic:blipFill>
                  <pic:spPr>
                    <a:xfrm>
                      <a:off x="0" y="0"/>
                      <a:ext cx="6023636" cy="2576004"/>
                    </a:xfrm>
                    <a:prstGeom prst="rect">
                      <a:avLst/>
                    </a:prstGeom>
                  </pic:spPr>
                </pic:pic>
              </a:graphicData>
            </a:graphic>
          </wp:inline>
        </w:drawing>
      </w:r>
    </w:p>
    <w:p w14:paraId="472D88EE" w14:textId="77777777" w:rsidR="00622DE1" w:rsidRPr="00EB524D" w:rsidRDefault="00622DE1" w:rsidP="00A229C6">
      <w:pPr>
        <w:pStyle w:val="Heading3"/>
        <w:spacing w:before="100" w:beforeAutospacing="1" w:after="100" w:afterAutospacing="1"/>
        <w:ind w:left="720" w:right="720"/>
        <w:jc w:val="both"/>
        <w:rPr>
          <w:rFonts w:asciiTheme="minorHAnsi" w:hAnsiTheme="minorHAnsi"/>
          <w:sz w:val="26"/>
          <w:szCs w:val="26"/>
        </w:rPr>
      </w:pPr>
    </w:p>
    <w:p w14:paraId="28FC2630" w14:textId="754138EB" w:rsidR="00622DE1" w:rsidRPr="00EB524D" w:rsidRDefault="00EB524D" w:rsidP="00A229C6">
      <w:pPr>
        <w:pStyle w:val="Heading3"/>
        <w:spacing w:before="100" w:beforeAutospacing="1" w:after="100" w:afterAutospacing="1"/>
        <w:ind w:left="720" w:right="720"/>
        <w:jc w:val="both"/>
        <w:rPr>
          <w:rFonts w:asciiTheme="minorHAnsi" w:hAnsiTheme="minorHAnsi"/>
          <w:color w:val="auto"/>
          <w:sz w:val="26"/>
          <w:szCs w:val="26"/>
        </w:rPr>
      </w:pPr>
      <w:r w:rsidRPr="00EB524D">
        <w:rPr>
          <w:rFonts w:asciiTheme="minorHAnsi" w:hAnsiTheme="minorHAnsi"/>
          <w:noProof/>
          <w:color w:val="auto"/>
          <w:sz w:val="26"/>
          <w:szCs w:val="26"/>
        </w:rPr>
        <w:drawing>
          <wp:anchor distT="0" distB="0" distL="0" distR="0" simplePos="0" relativeHeight="251676672" behindDoc="0" locked="0" layoutInCell="1" allowOverlap="1" wp14:anchorId="3F77EB27" wp14:editId="63DC8D49">
            <wp:simplePos x="0" y="0"/>
            <wp:positionH relativeFrom="margin">
              <wp:posOffset>1901825</wp:posOffset>
            </wp:positionH>
            <wp:positionV relativeFrom="paragraph">
              <wp:posOffset>1075055</wp:posOffset>
            </wp:positionV>
            <wp:extent cx="3181350" cy="1534795"/>
            <wp:effectExtent l="0" t="0" r="0" b="8255"/>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28" cstate="print"/>
                    <a:stretch>
                      <a:fillRect/>
                    </a:stretch>
                  </pic:blipFill>
                  <pic:spPr>
                    <a:xfrm>
                      <a:off x="0" y="0"/>
                      <a:ext cx="3181350" cy="1534795"/>
                    </a:xfrm>
                    <a:prstGeom prst="rect">
                      <a:avLst/>
                    </a:prstGeom>
                  </pic:spPr>
                </pic:pic>
              </a:graphicData>
            </a:graphic>
            <wp14:sizeRelH relativeFrom="margin">
              <wp14:pctWidth>0</wp14:pctWidth>
            </wp14:sizeRelH>
            <wp14:sizeRelV relativeFrom="margin">
              <wp14:pctHeight>0</wp14:pctHeight>
            </wp14:sizeRelV>
          </wp:anchor>
        </w:drawing>
      </w:r>
      <w:r w:rsidR="00622DE1" w:rsidRPr="00EB524D">
        <w:rPr>
          <w:rFonts w:asciiTheme="minorHAnsi" w:hAnsiTheme="minorHAnsi"/>
          <w:color w:val="auto"/>
          <w:spacing w:val="-187"/>
          <w:sz w:val="26"/>
          <w:szCs w:val="26"/>
          <w:u w:val="single"/>
        </w:rPr>
        <w:t>A</w:t>
      </w:r>
      <w:r w:rsidR="00622DE1" w:rsidRPr="00EB524D">
        <w:rPr>
          <w:rFonts w:asciiTheme="minorHAnsi" w:hAnsiTheme="minorHAnsi"/>
          <w:b/>
          <w:bCs/>
          <w:color w:val="auto"/>
          <w:spacing w:val="110"/>
          <w:sz w:val="26"/>
          <w:szCs w:val="26"/>
          <w:u w:val="single"/>
        </w:rPr>
        <w:t xml:space="preserve"> </w:t>
      </w:r>
      <w:proofErr w:type="spellStart"/>
      <w:r w:rsidR="00622DE1" w:rsidRPr="00EB524D">
        <w:rPr>
          <w:rFonts w:asciiTheme="minorHAnsi" w:hAnsiTheme="minorHAnsi"/>
          <w:b/>
          <w:bCs/>
          <w:color w:val="auto"/>
          <w:sz w:val="26"/>
          <w:szCs w:val="26"/>
          <w:u w:val="single"/>
        </w:rPr>
        <w:t>nalysis</w:t>
      </w:r>
      <w:proofErr w:type="spellEnd"/>
      <w:r w:rsidR="00622DE1" w:rsidRPr="00EB524D">
        <w:rPr>
          <w:rFonts w:asciiTheme="minorHAnsi" w:hAnsiTheme="minorHAnsi"/>
          <w:b/>
          <w:bCs/>
          <w:color w:val="auto"/>
          <w:sz w:val="26"/>
          <w:szCs w:val="26"/>
          <w:u w:val="single"/>
        </w:rPr>
        <w:t xml:space="preserve"> of the given graph</w:t>
      </w:r>
      <w:r w:rsidR="00622DE1" w:rsidRPr="00EB524D">
        <w:rPr>
          <w:rFonts w:asciiTheme="minorHAnsi" w:hAnsiTheme="minorHAnsi"/>
          <w:color w:val="auto"/>
          <w:sz w:val="26"/>
          <w:szCs w:val="26"/>
          <w:u w:val="single"/>
        </w:rPr>
        <w:t>:</w:t>
      </w:r>
      <w:r w:rsidR="00622DE1" w:rsidRPr="00EB524D">
        <w:rPr>
          <w:rFonts w:asciiTheme="minorHAnsi" w:hAnsiTheme="minorHAnsi"/>
          <w:color w:val="auto"/>
          <w:sz w:val="26"/>
          <w:szCs w:val="26"/>
        </w:rPr>
        <w:t xml:space="preserve"> The above graph depicts CIVIL-B. It shows the results</w:t>
      </w:r>
      <w:r w:rsidR="005A4D5D" w:rsidRPr="00EB524D">
        <w:rPr>
          <w:rFonts w:asciiTheme="minorHAnsi" w:hAnsiTheme="minorHAnsi"/>
          <w:color w:val="auto"/>
          <w:sz w:val="26"/>
          <w:szCs w:val="26"/>
        </w:rPr>
        <w:t xml:space="preserve"> </w:t>
      </w:r>
      <w:r w:rsidR="00622DE1" w:rsidRPr="00EB524D">
        <w:rPr>
          <w:rFonts w:asciiTheme="minorHAnsi" w:hAnsiTheme="minorHAnsi"/>
          <w:color w:val="auto"/>
          <w:sz w:val="26"/>
          <w:szCs w:val="26"/>
        </w:rPr>
        <w:t>of the behavioral test-</w:t>
      </w:r>
      <w:r w:rsidRPr="00EB524D">
        <w:rPr>
          <w:rFonts w:asciiTheme="minorHAnsi" w:hAnsiTheme="minorHAnsi"/>
          <w:color w:val="auto"/>
          <w:sz w:val="26"/>
          <w:szCs w:val="26"/>
        </w:rPr>
        <w:t>self-awareness</w:t>
      </w:r>
      <w:r w:rsidR="00622DE1" w:rsidRPr="00EB524D">
        <w:rPr>
          <w:rFonts w:asciiTheme="minorHAnsi" w:hAnsiTheme="minorHAnsi"/>
          <w:color w:val="auto"/>
          <w:sz w:val="26"/>
          <w:szCs w:val="26"/>
        </w:rPr>
        <w:t xml:space="preserve"> questions attempted by the 1</w:t>
      </w:r>
      <w:proofErr w:type="spellStart"/>
      <w:r w:rsidR="00622DE1" w:rsidRPr="00EB524D">
        <w:rPr>
          <w:rFonts w:asciiTheme="minorHAnsi" w:hAnsiTheme="minorHAnsi"/>
          <w:color w:val="auto"/>
          <w:position w:val="9"/>
          <w:sz w:val="26"/>
          <w:szCs w:val="26"/>
        </w:rPr>
        <w:t>st</w:t>
      </w:r>
      <w:proofErr w:type="spellEnd"/>
      <w:r w:rsidR="00622DE1" w:rsidRPr="00EB524D">
        <w:rPr>
          <w:rFonts w:asciiTheme="minorHAnsi" w:hAnsiTheme="minorHAnsi"/>
          <w:color w:val="auto"/>
          <w:position w:val="9"/>
          <w:sz w:val="26"/>
          <w:szCs w:val="26"/>
        </w:rPr>
        <w:t xml:space="preserve"> </w:t>
      </w:r>
      <w:r w:rsidR="00622DE1" w:rsidRPr="00EB524D">
        <w:rPr>
          <w:rFonts w:asciiTheme="minorHAnsi" w:hAnsiTheme="minorHAnsi"/>
          <w:color w:val="auto"/>
          <w:sz w:val="26"/>
          <w:szCs w:val="26"/>
        </w:rPr>
        <w:t xml:space="preserve">year students. The bars in green </w:t>
      </w:r>
      <w:proofErr w:type="spellStart"/>
      <w:r w:rsidR="00622DE1" w:rsidRPr="00EB524D">
        <w:rPr>
          <w:rFonts w:asciiTheme="minorHAnsi" w:hAnsiTheme="minorHAnsi"/>
          <w:color w:val="auto"/>
          <w:sz w:val="26"/>
          <w:szCs w:val="26"/>
        </w:rPr>
        <w:t>colour</w:t>
      </w:r>
      <w:proofErr w:type="spellEnd"/>
      <w:r w:rsidR="00622DE1" w:rsidRPr="00EB524D">
        <w:rPr>
          <w:rFonts w:asciiTheme="minorHAnsi" w:hAnsiTheme="minorHAnsi"/>
          <w:color w:val="auto"/>
          <w:sz w:val="26"/>
          <w:szCs w:val="26"/>
        </w:rPr>
        <w:t xml:space="preserve"> </w:t>
      </w:r>
      <w:r w:rsidR="00915527">
        <w:rPr>
          <w:rFonts w:asciiTheme="minorHAnsi" w:hAnsiTheme="minorHAnsi"/>
          <w:color w:val="auto"/>
          <w:sz w:val="26"/>
          <w:szCs w:val="26"/>
        </w:rPr>
        <w:t>indicates</w:t>
      </w:r>
      <w:r w:rsidR="00622DE1" w:rsidRPr="00EB524D">
        <w:rPr>
          <w:rFonts w:asciiTheme="minorHAnsi" w:hAnsiTheme="minorHAnsi"/>
          <w:color w:val="auto"/>
          <w:sz w:val="26"/>
          <w:szCs w:val="26"/>
        </w:rPr>
        <w:t xml:space="preserve"> that the student’s score is above 35 and the bars in the red </w:t>
      </w:r>
      <w:proofErr w:type="spellStart"/>
      <w:r w:rsidR="00622DE1" w:rsidRPr="00EB524D">
        <w:rPr>
          <w:rFonts w:asciiTheme="minorHAnsi" w:hAnsiTheme="minorHAnsi"/>
          <w:color w:val="auto"/>
          <w:sz w:val="26"/>
          <w:szCs w:val="26"/>
        </w:rPr>
        <w:t>colour</w:t>
      </w:r>
      <w:proofErr w:type="spellEnd"/>
      <w:r w:rsidR="00622DE1" w:rsidRPr="00EB524D">
        <w:rPr>
          <w:rFonts w:asciiTheme="minorHAnsi" w:hAnsiTheme="minorHAnsi"/>
          <w:color w:val="auto"/>
          <w:sz w:val="26"/>
          <w:szCs w:val="26"/>
        </w:rPr>
        <w:t xml:space="preserve"> </w:t>
      </w:r>
      <w:r w:rsidR="00915527">
        <w:rPr>
          <w:rFonts w:asciiTheme="minorHAnsi" w:hAnsiTheme="minorHAnsi"/>
          <w:color w:val="auto"/>
          <w:sz w:val="26"/>
          <w:szCs w:val="26"/>
        </w:rPr>
        <w:t>indicates</w:t>
      </w:r>
      <w:r w:rsidR="00622DE1" w:rsidRPr="00EB524D">
        <w:rPr>
          <w:rFonts w:asciiTheme="minorHAnsi" w:hAnsiTheme="minorHAnsi"/>
          <w:color w:val="auto"/>
          <w:sz w:val="26"/>
          <w:szCs w:val="26"/>
        </w:rPr>
        <w:t xml:space="preserve"> that the student’s score is less than 35.</w:t>
      </w:r>
    </w:p>
    <w:p w14:paraId="6C51C591" w14:textId="77777777" w:rsidR="00A8708C" w:rsidRPr="00EB524D" w:rsidRDefault="00A8708C" w:rsidP="00A229C6">
      <w:pPr>
        <w:pStyle w:val="Heading3"/>
        <w:spacing w:before="100" w:beforeAutospacing="1" w:after="100" w:afterAutospacing="1"/>
        <w:ind w:left="720" w:right="720"/>
        <w:jc w:val="both"/>
        <w:rPr>
          <w:rFonts w:asciiTheme="minorHAnsi" w:hAnsiTheme="minorHAnsi"/>
          <w:sz w:val="26"/>
          <w:szCs w:val="26"/>
        </w:rPr>
      </w:pPr>
      <w:r w:rsidRPr="00EB524D">
        <w:rPr>
          <w:rFonts w:asciiTheme="minorHAnsi" w:hAnsiTheme="minorHAnsi"/>
          <w:sz w:val="26"/>
          <w:szCs w:val="26"/>
        </w:rPr>
        <w:t xml:space="preserve">          </w:t>
      </w:r>
    </w:p>
    <w:p w14:paraId="6BA76C87" w14:textId="1F251784" w:rsidR="00A8708C" w:rsidRPr="00EB524D" w:rsidRDefault="00A8708C" w:rsidP="00A229C6">
      <w:pPr>
        <w:pStyle w:val="Heading3"/>
        <w:spacing w:before="100" w:beforeAutospacing="1" w:after="100" w:afterAutospacing="1"/>
        <w:ind w:left="720" w:right="720"/>
        <w:jc w:val="both"/>
        <w:rPr>
          <w:rFonts w:asciiTheme="minorHAnsi" w:hAnsiTheme="minorHAnsi"/>
          <w:color w:val="auto"/>
          <w:sz w:val="26"/>
          <w:szCs w:val="26"/>
        </w:rPr>
      </w:pPr>
      <w:r w:rsidRPr="00EB524D">
        <w:rPr>
          <w:rFonts w:asciiTheme="minorHAnsi" w:hAnsiTheme="minorHAnsi"/>
          <w:color w:val="auto"/>
          <w:spacing w:val="-187"/>
          <w:sz w:val="26"/>
          <w:szCs w:val="26"/>
          <w:u w:val="single"/>
        </w:rPr>
        <w:t>A</w:t>
      </w:r>
      <w:r w:rsidRPr="00EB524D">
        <w:rPr>
          <w:rFonts w:asciiTheme="minorHAnsi" w:hAnsiTheme="minorHAnsi"/>
          <w:color w:val="auto"/>
          <w:spacing w:val="111"/>
          <w:sz w:val="26"/>
          <w:szCs w:val="26"/>
        </w:rPr>
        <w:t xml:space="preserve"> </w:t>
      </w:r>
      <w:proofErr w:type="spellStart"/>
      <w:r w:rsidRPr="00EB524D">
        <w:rPr>
          <w:rFonts w:asciiTheme="minorHAnsi" w:hAnsiTheme="minorHAnsi"/>
          <w:color w:val="auto"/>
          <w:sz w:val="26"/>
          <w:szCs w:val="26"/>
          <w:u w:val="single"/>
        </w:rPr>
        <w:t>nalysis</w:t>
      </w:r>
      <w:proofErr w:type="spellEnd"/>
      <w:r w:rsidRPr="00EB524D">
        <w:rPr>
          <w:rFonts w:asciiTheme="minorHAnsi" w:hAnsiTheme="minorHAnsi"/>
          <w:color w:val="auto"/>
          <w:sz w:val="26"/>
          <w:szCs w:val="26"/>
        </w:rPr>
        <w:t>:</w:t>
      </w:r>
      <w:r w:rsidR="00915527">
        <w:rPr>
          <w:rFonts w:asciiTheme="minorHAnsi" w:hAnsiTheme="minorHAnsi"/>
          <w:color w:val="auto"/>
          <w:sz w:val="26"/>
          <w:szCs w:val="26"/>
        </w:rPr>
        <w:t xml:space="preserve"> </w:t>
      </w:r>
      <w:r w:rsidRPr="00EB524D">
        <w:rPr>
          <w:rFonts w:asciiTheme="minorHAnsi" w:hAnsiTheme="minorHAnsi"/>
          <w:color w:val="auto"/>
          <w:sz w:val="26"/>
          <w:szCs w:val="26"/>
        </w:rPr>
        <w:t xml:space="preserve">From the information shown in the above pie </w:t>
      </w:r>
      <w:r w:rsidR="00EB524D" w:rsidRPr="00EB524D">
        <w:rPr>
          <w:rFonts w:asciiTheme="minorHAnsi" w:hAnsiTheme="minorHAnsi"/>
          <w:color w:val="auto"/>
          <w:sz w:val="26"/>
          <w:szCs w:val="26"/>
        </w:rPr>
        <w:t>chart, the</w:t>
      </w:r>
      <w:r w:rsidRPr="00EB524D">
        <w:rPr>
          <w:rFonts w:asciiTheme="minorHAnsi" w:hAnsiTheme="minorHAnsi"/>
          <w:color w:val="auto"/>
          <w:sz w:val="26"/>
          <w:szCs w:val="26"/>
        </w:rPr>
        <w:t xml:space="preserve"> large green </w:t>
      </w:r>
      <w:proofErr w:type="spellStart"/>
      <w:r w:rsidRPr="00EB524D">
        <w:rPr>
          <w:rFonts w:asciiTheme="minorHAnsi" w:hAnsiTheme="minorHAnsi"/>
          <w:color w:val="auto"/>
          <w:sz w:val="26"/>
          <w:szCs w:val="26"/>
        </w:rPr>
        <w:t>colour</w:t>
      </w:r>
      <w:proofErr w:type="spellEnd"/>
      <w:r w:rsidR="005A4D5D" w:rsidRPr="00EB524D">
        <w:rPr>
          <w:rFonts w:asciiTheme="minorHAnsi" w:hAnsiTheme="minorHAnsi"/>
          <w:color w:val="auto"/>
          <w:sz w:val="26"/>
          <w:szCs w:val="26"/>
        </w:rPr>
        <w:t xml:space="preserve"> </w:t>
      </w:r>
      <w:r w:rsidRPr="00EB524D">
        <w:rPr>
          <w:rFonts w:asciiTheme="minorHAnsi" w:hAnsiTheme="minorHAnsi"/>
          <w:color w:val="auto"/>
          <w:sz w:val="26"/>
          <w:szCs w:val="26"/>
        </w:rPr>
        <w:t xml:space="preserve">area </w:t>
      </w:r>
      <w:r w:rsidR="00915527">
        <w:rPr>
          <w:rFonts w:asciiTheme="minorHAnsi" w:hAnsiTheme="minorHAnsi"/>
          <w:color w:val="auto"/>
          <w:sz w:val="26"/>
          <w:szCs w:val="26"/>
        </w:rPr>
        <w:t>indicates</w:t>
      </w:r>
      <w:r w:rsidRPr="00EB524D">
        <w:rPr>
          <w:rFonts w:asciiTheme="minorHAnsi" w:hAnsiTheme="minorHAnsi"/>
          <w:color w:val="auto"/>
          <w:sz w:val="26"/>
          <w:szCs w:val="26"/>
        </w:rPr>
        <w:t xml:space="preserve"> that 86.36% of the students have self-awareness and these students don’t require counselling whereas the rest 13.63% of the students don’t seem to have</w:t>
      </w:r>
      <w:r w:rsidR="005A4D5D" w:rsidRPr="00EB524D">
        <w:rPr>
          <w:rFonts w:asciiTheme="minorHAnsi" w:hAnsiTheme="minorHAnsi"/>
          <w:color w:val="auto"/>
          <w:sz w:val="26"/>
          <w:szCs w:val="26"/>
        </w:rPr>
        <w:t xml:space="preserve"> </w:t>
      </w:r>
      <w:r w:rsidRPr="00EB524D">
        <w:rPr>
          <w:rFonts w:asciiTheme="minorHAnsi" w:hAnsiTheme="minorHAnsi"/>
          <w:color w:val="auto"/>
          <w:sz w:val="26"/>
          <w:szCs w:val="26"/>
        </w:rPr>
        <w:t>self-awareness.</w:t>
      </w:r>
      <w:r w:rsidR="005A4D5D" w:rsidRPr="00EB524D">
        <w:rPr>
          <w:rFonts w:asciiTheme="minorHAnsi" w:hAnsiTheme="minorHAnsi"/>
          <w:color w:val="auto"/>
          <w:sz w:val="26"/>
          <w:szCs w:val="26"/>
        </w:rPr>
        <w:t xml:space="preserve"> </w:t>
      </w:r>
      <w:r w:rsidRPr="00EB524D">
        <w:rPr>
          <w:rFonts w:asciiTheme="minorHAnsi" w:hAnsiTheme="minorHAnsi"/>
          <w:color w:val="auto"/>
          <w:sz w:val="26"/>
          <w:szCs w:val="26"/>
        </w:rPr>
        <w:t>Hence, they need to be counseled.</w:t>
      </w:r>
    </w:p>
    <w:p w14:paraId="36784D9B" w14:textId="46C74886" w:rsidR="00A8708C" w:rsidRPr="00915527" w:rsidRDefault="00A8708C" w:rsidP="00A229C6">
      <w:pPr>
        <w:pStyle w:val="Heading3"/>
        <w:spacing w:before="100" w:beforeAutospacing="1" w:after="100" w:afterAutospacing="1"/>
        <w:ind w:left="720" w:right="720"/>
        <w:jc w:val="both"/>
        <w:rPr>
          <w:rFonts w:asciiTheme="minorHAnsi" w:hAnsiTheme="minorHAnsi"/>
          <w:b/>
          <w:sz w:val="26"/>
          <w:szCs w:val="26"/>
        </w:rPr>
      </w:pPr>
      <w:r w:rsidRPr="00915527">
        <w:rPr>
          <w:rFonts w:asciiTheme="minorHAnsi" w:hAnsiTheme="minorHAnsi"/>
          <w:b/>
          <w:noProof/>
          <w:color w:val="auto"/>
          <w:sz w:val="26"/>
          <w:szCs w:val="26"/>
        </w:rPr>
        <w:lastRenderedPageBreak/>
        <w:drawing>
          <wp:anchor distT="0" distB="0" distL="0" distR="0" simplePos="0" relativeHeight="251678720" behindDoc="0" locked="0" layoutInCell="1" allowOverlap="1" wp14:anchorId="6BEFB41E" wp14:editId="65DDD5E9">
            <wp:simplePos x="0" y="0"/>
            <wp:positionH relativeFrom="page">
              <wp:posOffset>2105025</wp:posOffset>
            </wp:positionH>
            <wp:positionV relativeFrom="paragraph">
              <wp:posOffset>323215</wp:posOffset>
            </wp:positionV>
            <wp:extent cx="3782695" cy="2040890"/>
            <wp:effectExtent l="0" t="0" r="8255"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29" cstate="print"/>
                    <a:stretch>
                      <a:fillRect/>
                    </a:stretch>
                  </pic:blipFill>
                  <pic:spPr>
                    <a:xfrm>
                      <a:off x="0" y="0"/>
                      <a:ext cx="3782695" cy="2040890"/>
                    </a:xfrm>
                    <a:prstGeom prst="rect">
                      <a:avLst/>
                    </a:prstGeom>
                  </pic:spPr>
                </pic:pic>
              </a:graphicData>
            </a:graphic>
            <wp14:sizeRelH relativeFrom="margin">
              <wp14:pctWidth>0</wp14:pctWidth>
            </wp14:sizeRelH>
          </wp:anchor>
        </w:drawing>
      </w:r>
      <w:r w:rsidR="00381A8F" w:rsidRPr="00915527">
        <w:rPr>
          <w:rFonts w:asciiTheme="minorHAnsi" w:hAnsiTheme="minorHAnsi"/>
          <w:b/>
          <w:color w:val="auto"/>
          <w:sz w:val="26"/>
          <w:szCs w:val="26"/>
        </w:rPr>
        <w:t>Managing Emotions</w:t>
      </w:r>
      <w:r w:rsidRPr="00915527">
        <w:rPr>
          <w:rFonts w:asciiTheme="minorHAnsi" w:hAnsiTheme="minorHAnsi"/>
          <w:b/>
          <w:color w:val="auto"/>
          <w:sz w:val="26"/>
          <w:szCs w:val="26"/>
        </w:rPr>
        <w:t xml:space="preserve">          </w:t>
      </w:r>
      <w:r w:rsidRPr="00915527">
        <w:rPr>
          <w:rFonts w:asciiTheme="minorHAnsi" w:hAnsiTheme="minorHAnsi"/>
          <w:b/>
          <w:sz w:val="26"/>
          <w:szCs w:val="26"/>
        </w:rPr>
        <w:t xml:space="preserve">                                   </w:t>
      </w:r>
    </w:p>
    <w:p w14:paraId="4046079A" w14:textId="77777777" w:rsidR="00A8708C" w:rsidRPr="00EB524D" w:rsidRDefault="00A8708C" w:rsidP="00A229C6">
      <w:pPr>
        <w:pStyle w:val="Heading3"/>
        <w:spacing w:before="100" w:beforeAutospacing="1" w:after="100" w:afterAutospacing="1"/>
        <w:ind w:left="720" w:right="720"/>
        <w:jc w:val="both"/>
        <w:rPr>
          <w:rFonts w:asciiTheme="minorHAnsi" w:hAnsiTheme="minorHAnsi"/>
          <w:sz w:val="26"/>
          <w:szCs w:val="26"/>
        </w:rPr>
      </w:pPr>
      <w:r w:rsidRPr="00EB524D">
        <w:rPr>
          <w:rFonts w:asciiTheme="minorHAnsi" w:hAnsiTheme="minorHAnsi"/>
          <w:sz w:val="26"/>
          <w:szCs w:val="26"/>
        </w:rPr>
        <w:t xml:space="preserve">    </w:t>
      </w:r>
    </w:p>
    <w:p w14:paraId="7C13FE56" w14:textId="11747744" w:rsidR="00A8708C" w:rsidRPr="00EB524D" w:rsidRDefault="00A8708C" w:rsidP="00A229C6">
      <w:pPr>
        <w:pStyle w:val="Heading3"/>
        <w:spacing w:before="100" w:beforeAutospacing="1" w:after="100" w:afterAutospacing="1"/>
        <w:ind w:left="720" w:right="720"/>
        <w:jc w:val="both"/>
        <w:rPr>
          <w:rFonts w:asciiTheme="minorHAnsi" w:hAnsiTheme="minorHAnsi"/>
          <w:color w:val="auto"/>
          <w:sz w:val="26"/>
          <w:szCs w:val="26"/>
        </w:rPr>
      </w:pPr>
      <w:r w:rsidRPr="00EB524D">
        <w:rPr>
          <w:rFonts w:asciiTheme="minorHAnsi" w:hAnsiTheme="minorHAnsi"/>
          <w:color w:val="auto"/>
          <w:spacing w:val="-187"/>
          <w:sz w:val="26"/>
          <w:szCs w:val="26"/>
          <w:u w:val="single"/>
        </w:rPr>
        <w:t>A</w:t>
      </w:r>
      <w:r w:rsidRPr="00EB524D">
        <w:rPr>
          <w:rFonts w:asciiTheme="minorHAnsi" w:hAnsiTheme="minorHAnsi"/>
          <w:b/>
          <w:bCs/>
          <w:color w:val="auto"/>
          <w:spacing w:val="110"/>
          <w:sz w:val="26"/>
          <w:szCs w:val="26"/>
          <w:u w:val="single"/>
        </w:rPr>
        <w:t xml:space="preserve"> </w:t>
      </w:r>
      <w:proofErr w:type="spellStart"/>
      <w:r w:rsidRPr="00EB524D">
        <w:rPr>
          <w:rFonts w:asciiTheme="minorHAnsi" w:hAnsiTheme="minorHAnsi"/>
          <w:b/>
          <w:bCs/>
          <w:color w:val="auto"/>
          <w:sz w:val="26"/>
          <w:szCs w:val="26"/>
          <w:u w:val="single"/>
        </w:rPr>
        <w:t>nalysis</w:t>
      </w:r>
      <w:proofErr w:type="spellEnd"/>
      <w:r w:rsidRPr="00EB524D">
        <w:rPr>
          <w:rFonts w:asciiTheme="minorHAnsi" w:hAnsiTheme="minorHAnsi"/>
          <w:b/>
          <w:bCs/>
          <w:color w:val="auto"/>
          <w:sz w:val="26"/>
          <w:szCs w:val="26"/>
          <w:u w:val="single"/>
        </w:rPr>
        <w:t xml:space="preserve"> of the given graph</w:t>
      </w:r>
      <w:r w:rsidRPr="00EB524D">
        <w:rPr>
          <w:rFonts w:asciiTheme="minorHAnsi" w:hAnsiTheme="minorHAnsi"/>
          <w:color w:val="auto"/>
          <w:sz w:val="26"/>
          <w:szCs w:val="26"/>
          <w:u w:val="single"/>
        </w:rPr>
        <w:t>:</w:t>
      </w:r>
      <w:r w:rsidRPr="00EB524D">
        <w:rPr>
          <w:rFonts w:asciiTheme="minorHAnsi" w:hAnsiTheme="minorHAnsi"/>
          <w:color w:val="auto"/>
          <w:sz w:val="26"/>
          <w:szCs w:val="26"/>
        </w:rPr>
        <w:t xml:space="preserve"> The above graph depicts the results of the behavioral</w:t>
      </w:r>
      <w:r w:rsidR="0013418C" w:rsidRPr="00EB524D">
        <w:rPr>
          <w:rFonts w:asciiTheme="minorHAnsi" w:hAnsiTheme="minorHAnsi"/>
          <w:color w:val="auto"/>
          <w:sz w:val="26"/>
          <w:szCs w:val="26"/>
        </w:rPr>
        <w:t xml:space="preserve"> </w:t>
      </w:r>
      <w:r w:rsidRPr="00EB524D">
        <w:rPr>
          <w:rFonts w:asciiTheme="minorHAnsi" w:hAnsiTheme="minorHAnsi"/>
          <w:color w:val="auto"/>
          <w:sz w:val="26"/>
          <w:szCs w:val="26"/>
        </w:rPr>
        <w:t>test-Managing Emotions questions attempted by the 1</w:t>
      </w:r>
      <w:proofErr w:type="spellStart"/>
      <w:r w:rsidRPr="00EB524D">
        <w:rPr>
          <w:rFonts w:asciiTheme="minorHAnsi" w:hAnsiTheme="minorHAnsi"/>
          <w:color w:val="auto"/>
          <w:position w:val="9"/>
          <w:sz w:val="26"/>
          <w:szCs w:val="26"/>
        </w:rPr>
        <w:t>st</w:t>
      </w:r>
      <w:proofErr w:type="spellEnd"/>
      <w:r w:rsidRPr="00EB524D">
        <w:rPr>
          <w:rFonts w:asciiTheme="minorHAnsi" w:hAnsiTheme="minorHAnsi"/>
          <w:color w:val="auto"/>
          <w:position w:val="9"/>
          <w:sz w:val="26"/>
          <w:szCs w:val="26"/>
        </w:rPr>
        <w:t xml:space="preserve"> </w:t>
      </w:r>
      <w:r w:rsidRPr="00EB524D">
        <w:rPr>
          <w:rFonts w:asciiTheme="minorHAnsi" w:hAnsiTheme="minorHAnsi"/>
          <w:color w:val="auto"/>
          <w:sz w:val="26"/>
          <w:szCs w:val="26"/>
        </w:rPr>
        <w:t>year students. The bars in</w:t>
      </w:r>
      <w:r w:rsidR="0013418C" w:rsidRPr="00EB524D">
        <w:rPr>
          <w:rFonts w:asciiTheme="minorHAnsi" w:hAnsiTheme="minorHAnsi"/>
          <w:color w:val="auto"/>
          <w:sz w:val="26"/>
          <w:szCs w:val="26"/>
        </w:rPr>
        <w:t xml:space="preserve"> </w:t>
      </w:r>
      <w:r w:rsidRPr="00EB524D">
        <w:rPr>
          <w:rFonts w:asciiTheme="minorHAnsi" w:hAnsiTheme="minorHAnsi"/>
          <w:color w:val="auto"/>
          <w:sz w:val="26"/>
          <w:szCs w:val="26"/>
        </w:rPr>
        <w:t xml:space="preserve">green </w:t>
      </w:r>
      <w:proofErr w:type="spellStart"/>
      <w:r w:rsidRPr="00EB524D">
        <w:rPr>
          <w:rFonts w:asciiTheme="minorHAnsi" w:hAnsiTheme="minorHAnsi"/>
          <w:color w:val="auto"/>
          <w:sz w:val="26"/>
          <w:szCs w:val="26"/>
        </w:rPr>
        <w:t>colour</w:t>
      </w:r>
      <w:proofErr w:type="spellEnd"/>
      <w:r w:rsidRPr="00EB524D">
        <w:rPr>
          <w:rFonts w:asciiTheme="minorHAnsi" w:hAnsiTheme="minorHAnsi"/>
          <w:color w:val="auto"/>
          <w:sz w:val="26"/>
          <w:szCs w:val="26"/>
        </w:rPr>
        <w:t xml:space="preserve"> </w:t>
      </w:r>
      <w:r w:rsidR="00915527">
        <w:rPr>
          <w:rFonts w:asciiTheme="minorHAnsi" w:hAnsiTheme="minorHAnsi"/>
          <w:color w:val="auto"/>
          <w:sz w:val="26"/>
          <w:szCs w:val="26"/>
        </w:rPr>
        <w:t>indicates</w:t>
      </w:r>
      <w:r w:rsidRPr="00EB524D">
        <w:rPr>
          <w:rFonts w:asciiTheme="minorHAnsi" w:hAnsiTheme="minorHAnsi"/>
          <w:color w:val="auto"/>
          <w:sz w:val="26"/>
          <w:szCs w:val="26"/>
        </w:rPr>
        <w:t xml:space="preserve"> that the student’s score is above 35 and the bars in the red </w:t>
      </w:r>
      <w:proofErr w:type="spellStart"/>
      <w:r w:rsidRPr="00EB524D">
        <w:rPr>
          <w:rFonts w:asciiTheme="minorHAnsi" w:hAnsiTheme="minorHAnsi"/>
          <w:color w:val="auto"/>
          <w:sz w:val="26"/>
          <w:szCs w:val="26"/>
        </w:rPr>
        <w:t>colour</w:t>
      </w:r>
      <w:proofErr w:type="spellEnd"/>
      <w:r w:rsidRPr="00EB524D">
        <w:rPr>
          <w:rFonts w:asciiTheme="minorHAnsi" w:hAnsiTheme="minorHAnsi"/>
          <w:color w:val="auto"/>
          <w:sz w:val="26"/>
          <w:szCs w:val="26"/>
        </w:rPr>
        <w:t xml:space="preserve"> </w:t>
      </w:r>
      <w:r w:rsidR="00915527">
        <w:rPr>
          <w:rFonts w:asciiTheme="minorHAnsi" w:hAnsiTheme="minorHAnsi"/>
          <w:color w:val="auto"/>
          <w:sz w:val="26"/>
          <w:szCs w:val="26"/>
        </w:rPr>
        <w:t>indicates</w:t>
      </w:r>
      <w:r w:rsidR="00EB524D" w:rsidRPr="00EB524D">
        <w:rPr>
          <w:rFonts w:asciiTheme="minorHAnsi" w:hAnsiTheme="minorHAnsi"/>
          <w:color w:val="auto"/>
          <w:sz w:val="26"/>
          <w:szCs w:val="26"/>
        </w:rPr>
        <w:t xml:space="preserve"> </w:t>
      </w:r>
      <w:r w:rsidR="00EB524D" w:rsidRPr="00EB524D">
        <w:rPr>
          <w:rFonts w:asciiTheme="minorHAnsi" w:hAnsiTheme="minorHAnsi"/>
          <w:color w:val="auto"/>
          <w:sz w:val="26"/>
          <w:szCs w:val="26"/>
          <w:lang w:val="en-IN"/>
        </w:rPr>
        <w:t>that</w:t>
      </w:r>
      <w:r w:rsidRPr="00EB524D">
        <w:rPr>
          <w:rFonts w:asciiTheme="minorHAnsi" w:hAnsiTheme="minorHAnsi"/>
          <w:color w:val="auto"/>
          <w:sz w:val="26"/>
          <w:szCs w:val="26"/>
        </w:rPr>
        <w:t xml:space="preserve"> the student’s score is less than 35.</w:t>
      </w:r>
    </w:p>
    <w:p w14:paraId="2611136B" w14:textId="5D948A76" w:rsidR="00A8708C" w:rsidRPr="00EB524D" w:rsidRDefault="00EB524D" w:rsidP="00A229C6">
      <w:pPr>
        <w:pStyle w:val="Heading3"/>
        <w:spacing w:before="100" w:beforeAutospacing="1" w:after="100" w:afterAutospacing="1"/>
        <w:ind w:left="720" w:right="720"/>
        <w:jc w:val="both"/>
        <w:rPr>
          <w:rFonts w:asciiTheme="minorHAnsi" w:hAnsiTheme="minorHAnsi"/>
          <w:sz w:val="26"/>
          <w:szCs w:val="26"/>
        </w:rPr>
      </w:pPr>
      <w:r w:rsidRPr="00EB524D">
        <w:rPr>
          <w:rFonts w:asciiTheme="minorHAnsi" w:hAnsiTheme="minorHAnsi"/>
          <w:noProof/>
          <w:sz w:val="26"/>
          <w:szCs w:val="26"/>
        </w:rPr>
        <w:drawing>
          <wp:anchor distT="0" distB="0" distL="0" distR="0" simplePos="0" relativeHeight="251680768" behindDoc="0" locked="0" layoutInCell="1" allowOverlap="1" wp14:anchorId="0A6444F5" wp14:editId="5796DFE7">
            <wp:simplePos x="0" y="0"/>
            <wp:positionH relativeFrom="page">
              <wp:posOffset>1952625</wp:posOffset>
            </wp:positionH>
            <wp:positionV relativeFrom="paragraph">
              <wp:posOffset>234950</wp:posOffset>
            </wp:positionV>
            <wp:extent cx="3486150" cy="222885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30" cstate="print"/>
                    <a:stretch>
                      <a:fillRect/>
                    </a:stretch>
                  </pic:blipFill>
                  <pic:spPr>
                    <a:xfrm>
                      <a:off x="0" y="0"/>
                      <a:ext cx="3486150" cy="2228850"/>
                    </a:xfrm>
                    <a:prstGeom prst="rect">
                      <a:avLst/>
                    </a:prstGeom>
                  </pic:spPr>
                </pic:pic>
              </a:graphicData>
            </a:graphic>
            <wp14:sizeRelH relativeFrom="margin">
              <wp14:pctWidth>0</wp14:pctWidth>
            </wp14:sizeRelH>
            <wp14:sizeRelV relativeFrom="margin">
              <wp14:pctHeight>0</wp14:pctHeight>
            </wp14:sizeRelV>
          </wp:anchor>
        </w:drawing>
      </w:r>
    </w:p>
    <w:p w14:paraId="7822B22E" w14:textId="7E38A165" w:rsidR="00A8708C" w:rsidRPr="00EB524D" w:rsidRDefault="00A8708C" w:rsidP="00A229C6">
      <w:pPr>
        <w:pStyle w:val="Heading3"/>
        <w:spacing w:before="100" w:beforeAutospacing="1" w:after="100" w:afterAutospacing="1"/>
        <w:ind w:left="720" w:right="720"/>
        <w:jc w:val="both"/>
        <w:rPr>
          <w:rFonts w:asciiTheme="minorHAnsi" w:hAnsiTheme="minorHAnsi"/>
          <w:sz w:val="26"/>
          <w:szCs w:val="26"/>
        </w:rPr>
      </w:pPr>
    </w:p>
    <w:p w14:paraId="345B0C6C" w14:textId="6D03EF4D" w:rsidR="00A8708C" w:rsidRPr="00EB524D" w:rsidRDefault="00A8708C" w:rsidP="00A229C6">
      <w:pPr>
        <w:pStyle w:val="Heading3"/>
        <w:spacing w:before="100" w:beforeAutospacing="1" w:after="100" w:afterAutospacing="1"/>
        <w:ind w:left="720" w:right="720"/>
        <w:jc w:val="both"/>
        <w:rPr>
          <w:rFonts w:asciiTheme="minorHAnsi" w:hAnsiTheme="minorHAnsi"/>
          <w:color w:val="auto"/>
          <w:sz w:val="26"/>
          <w:szCs w:val="26"/>
        </w:rPr>
      </w:pPr>
      <w:r w:rsidRPr="00EB524D">
        <w:rPr>
          <w:rFonts w:asciiTheme="minorHAnsi" w:hAnsiTheme="minorHAnsi"/>
          <w:color w:val="auto"/>
          <w:spacing w:val="-187"/>
          <w:sz w:val="26"/>
          <w:szCs w:val="26"/>
          <w:u w:val="single"/>
        </w:rPr>
        <w:t>A</w:t>
      </w:r>
      <w:r w:rsidRPr="00EB524D">
        <w:rPr>
          <w:rFonts w:asciiTheme="minorHAnsi" w:hAnsiTheme="minorHAnsi"/>
          <w:color w:val="auto"/>
          <w:spacing w:val="111"/>
          <w:sz w:val="26"/>
          <w:szCs w:val="26"/>
          <w:u w:val="single"/>
        </w:rPr>
        <w:t xml:space="preserve"> </w:t>
      </w:r>
      <w:proofErr w:type="spellStart"/>
      <w:r w:rsidRPr="00EB524D">
        <w:rPr>
          <w:rFonts w:asciiTheme="minorHAnsi" w:hAnsiTheme="minorHAnsi"/>
          <w:color w:val="auto"/>
          <w:sz w:val="26"/>
          <w:szCs w:val="26"/>
          <w:u w:val="single"/>
        </w:rPr>
        <w:t>nalysis</w:t>
      </w:r>
      <w:proofErr w:type="spellEnd"/>
      <w:r w:rsidRPr="00EB524D">
        <w:rPr>
          <w:rFonts w:asciiTheme="minorHAnsi" w:hAnsiTheme="minorHAnsi"/>
          <w:color w:val="auto"/>
          <w:sz w:val="26"/>
          <w:szCs w:val="26"/>
          <w:u w:val="single"/>
        </w:rPr>
        <w:t>:</w:t>
      </w:r>
      <w:r w:rsidR="00915527">
        <w:rPr>
          <w:rFonts w:asciiTheme="minorHAnsi" w:hAnsiTheme="minorHAnsi"/>
          <w:color w:val="auto"/>
          <w:sz w:val="26"/>
          <w:szCs w:val="26"/>
          <w:u w:val="single"/>
        </w:rPr>
        <w:t xml:space="preserve"> </w:t>
      </w:r>
      <w:r w:rsidRPr="00EB524D">
        <w:rPr>
          <w:rFonts w:asciiTheme="minorHAnsi" w:hAnsiTheme="minorHAnsi"/>
          <w:color w:val="auto"/>
          <w:sz w:val="26"/>
          <w:szCs w:val="26"/>
        </w:rPr>
        <w:t>From the information shown in the above pie chart,</w:t>
      </w:r>
      <w:r w:rsidR="00EB524D">
        <w:rPr>
          <w:rFonts w:asciiTheme="minorHAnsi" w:hAnsiTheme="minorHAnsi"/>
          <w:color w:val="auto"/>
          <w:sz w:val="26"/>
          <w:szCs w:val="26"/>
        </w:rPr>
        <w:t xml:space="preserve"> </w:t>
      </w:r>
      <w:r w:rsidRPr="00EB524D">
        <w:rPr>
          <w:rFonts w:asciiTheme="minorHAnsi" w:hAnsiTheme="minorHAnsi"/>
          <w:color w:val="auto"/>
          <w:sz w:val="26"/>
          <w:szCs w:val="26"/>
        </w:rPr>
        <w:t xml:space="preserve">the large green </w:t>
      </w:r>
      <w:proofErr w:type="spellStart"/>
      <w:r w:rsidRPr="00EB524D">
        <w:rPr>
          <w:rFonts w:asciiTheme="minorHAnsi" w:hAnsiTheme="minorHAnsi"/>
          <w:color w:val="auto"/>
          <w:sz w:val="26"/>
          <w:szCs w:val="26"/>
        </w:rPr>
        <w:t>colour</w:t>
      </w:r>
      <w:proofErr w:type="spellEnd"/>
      <w:r w:rsidR="0013418C" w:rsidRPr="00EB524D">
        <w:rPr>
          <w:rFonts w:asciiTheme="minorHAnsi" w:hAnsiTheme="minorHAnsi"/>
          <w:color w:val="auto"/>
          <w:sz w:val="26"/>
          <w:szCs w:val="26"/>
        </w:rPr>
        <w:t xml:space="preserve"> </w:t>
      </w:r>
      <w:r w:rsidRPr="00EB524D">
        <w:rPr>
          <w:rFonts w:asciiTheme="minorHAnsi" w:hAnsiTheme="minorHAnsi"/>
          <w:color w:val="auto"/>
          <w:sz w:val="26"/>
          <w:szCs w:val="26"/>
        </w:rPr>
        <w:t xml:space="preserve">area </w:t>
      </w:r>
      <w:r w:rsidR="00915527">
        <w:rPr>
          <w:rFonts w:asciiTheme="minorHAnsi" w:hAnsiTheme="minorHAnsi"/>
          <w:color w:val="auto"/>
          <w:sz w:val="26"/>
          <w:szCs w:val="26"/>
        </w:rPr>
        <w:t>indicates</w:t>
      </w:r>
      <w:r w:rsidRPr="00EB524D">
        <w:rPr>
          <w:rFonts w:asciiTheme="minorHAnsi" w:hAnsiTheme="minorHAnsi"/>
          <w:color w:val="auto"/>
          <w:sz w:val="26"/>
          <w:szCs w:val="26"/>
        </w:rPr>
        <w:t xml:space="preserve"> that 79.16% of the students are good at managing their emotions and these students don’t require counselling,</w:t>
      </w:r>
      <w:r w:rsidR="00EB524D">
        <w:rPr>
          <w:rFonts w:asciiTheme="minorHAnsi" w:hAnsiTheme="minorHAnsi"/>
          <w:color w:val="auto"/>
          <w:sz w:val="26"/>
          <w:szCs w:val="26"/>
        </w:rPr>
        <w:t xml:space="preserve"> </w:t>
      </w:r>
      <w:r w:rsidRPr="00EB524D">
        <w:rPr>
          <w:rFonts w:asciiTheme="minorHAnsi" w:hAnsiTheme="minorHAnsi"/>
          <w:color w:val="auto"/>
          <w:sz w:val="26"/>
          <w:szCs w:val="26"/>
        </w:rPr>
        <w:t>whereas the rest 20.833% of the students don’t seem to manage their emotions well.</w:t>
      </w:r>
      <w:r w:rsidR="00EB524D">
        <w:rPr>
          <w:rFonts w:asciiTheme="minorHAnsi" w:hAnsiTheme="minorHAnsi"/>
          <w:color w:val="auto"/>
          <w:sz w:val="26"/>
          <w:szCs w:val="26"/>
        </w:rPr>
        <w:t xml:space="preserve"> </w:t>
      </w:r>
      <w:r w:rsidRPr="00EB524D">
        <w:rPr>
          <w:rFonts w:asciiTheme="minorHAnsi" w:hAnsiTheme="minorHAnsi"/>
          <w:color w:val="auto"/>
          <w:sz w:val="26"/>
          <w:szCs w:val="26"/>
        </w:rPr>
        <w:t>Hence, they need to be counseled.</w:t>
      </w:r>
    </w:p>
    <w:p w14:paraId="23F849E0" w14:textId="6D76D4B2" w:rsidR="00A8708C" w:rsidRPr="00EB524D" w:rsidRDefault="00EB524D" w:rsidP="00A229C6">
      <w:pPr>
        <w:pStyle w:val="Heading3"/>
        <w:spacing w:before="100" w:beforeAutospacing="1" w:after="100" w:afterAutospacing="1"/>
        <w:ind w:left="720" w:right="720"/>
        <w:jc w:val="both"/>
        <w:rPr>
          <w:rFonts w:asciiTheme="minorHAnsi" w:hAnsiTheme="minorHAnsi"/>
          <w:sz w:val="26"/>
          <w:szCs w:val="26"/>
        </w:rPr>
      </w:pPr>
      <w:r>
        <w:rPr>
          <w:rFonts w:asciiTheme="minorHAnsi" w:hAnsiTheme="minorHAnsi"/>
          <w:sz w:val="26"/>
          <w:szCs w:val="26"/>
        </w:rPr>
        <w:t xml:space="preserve"> </w:t>
      </w:r>
    </w:p>
    <w:p w14:paraId="0736EA86" w14:textId="77777777" w:rsidR="00A8708C" w:rsidRPr="00EB524D" w:rsidRDefault="00A8708C" w:rsidP="00A229C6">
      <w:pPr>
        <w:pStyle w:val="Heading3"/>
        <w:spacing w:before="100" w:beforeAutospacing="1" w:after="100" w:afterAutospacing="1"/>
        <w:ind w:left="720" w:right="720"/>
        <w:jc w:val="both"/>
        <w:rPr>
          <w:rFonts w:asciiTheme="minorHAnsi" w:hAnsiTheme="minorHAnsi"/>
          <w:sz w:val="26"/>
          <w:szCs w:val="26"/>
        </w:rPr>
      </w:pPr>
    </w:p>
    <w:p w14:paraId="7C981543" w14:textId="7A54188F" w:rsidR="00A8708C" w:rsidRPr="00EB524D" w:rsidRDefault="00A8708C" w:rsidP="00A229C6">
      <w:pPr>
        <w:pStyle w:val="Heading3"/>
        <w:spacing w:before="100" w:beforeAutospacing="1" w:after="100" w:afterAutospacing="1"/>
        <w:ind w:left="720" w:right="720"/>
        <w:jc w:val="both"/>
        <w:rPr>
          <w:rFonts w:asciiTheme="minorHAnsi" w:hAnsiTheme="minorHAnsi"/>
          <w:b/>
          <w:color w:val="auto"/>
          <w:sz w:val="26"/>
          <w:szCs w:val="26"/>
        </w:rPr>
      </w:pPr>
      <w:r w:rsidRPr="00EB524D">
        <w:rPr>
          <w:rFonts w:asciiTheme="minorHAnsi" w:hAnsiTheme="minorHAnsi"/>
          <w:b/>
          <w:noProof/>
          <w:color w:val="auto"/>
          <w:sz w:val="26"/>
          <w:szCs w:val="26"/>
        </w:rPr>
        <w:lastRenderedPageBreak/>
        <w:drawing>
          <wp:anchor distT="0" distB="0" distL="0" distR="0" simplePos="0" relativeHeight="251682816" behindDoc="0" locked="0" layoutInCell="1" allowOverlap="1" wp14:anchorId="3D2C4150" wp14:editId="65D26C2F">
            <wp:simplePos x="0" y="0"/>
            <wp:positionH relativeFrom="page">
              <wp:posOffset>1152525</wp:posOffset>
            </wp:positionH>
            <wp:positionV relativeFrom="paragraph">
              <wp:posOffset>346710</wp:posOffset>
            </wp:positionV>
            <wp:extent cx="4732655" cy="204089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31" cstate="print"/>
                    <a:stretch>
                      <a:fillRect/>
                    </a:stretch>
                  </pic:blipFill>
                  <pic:spPr>
                    <a:xfrm>
                      <a:off x="0" y="0"/>
                      <a:ext cx="4732655" cy="2040890"/>
                    </a:xfrm>
                    <a:prstGeom prst="rect">
                      <a:avLst/>
                    </a:prstGeom>
                  </pic:spPr>
                </pic:pic>
              </a:graphicData>
            </a:graphic>
            <wp14:sizeRelH relativeFrom="margin">
              <wp14:pctWidth>0</wp14:pctWidth>
            </wp14:sizeRelH>
          </wp:anchor>
        </w:drawing>
      </w:r>
      <w:r w:rsidR="00381A8F" w:rsidRPr="00EB524D">
        <w:rPr>
          <w:rFonts w:asciiTheme="minorHAnsi" w:hAnsiTheme="minorHAnsi"/>
          <w:b/>
          <w:color w:val="auto"/>
          <w:sz w:val="26"/>
          <w:szCs w:val="26"/>
        </w:rPr>
        <w:t>Motivating One self</w:t>
      </w:r>
    </w:p>
    <w:p w14:paraId="6547F94C" w14:textId="77777777" w:rsidR="00A229C6" w:rsidRPr="00EB524D" w:rsidRDefault="00A8708C" w:rsidP="00A229C6">
      <w:pPr>
        <w:pStyle w:val="Heading3"/>
        <w:spacing w:before="100" w:beforeAutospacing="1" w:after="100" w:afterAutospacing="1"/>
        <w:ind w:left="720" w:right="720"/>
        <w:jc w:val="both"/>
        <w:rPr>
          <w:rFonts w:asciiTheme="minorHAnsi" w:hAnsiTheme="minorHAnsi"/>
          <w:sz w:val="26"/>
          <w:szCs w:val="26"/>
        </w:rPr>
      </w:pPr>
      <w:r w:rsidRPr="00EB524D">
        <w:rPr>
          <w:rFonts w:asciiTheme="minorHAnsi" w:hAnsiTheme="minorHAnsi"/>
          <w:sz w:val="26"/>
          <w:szCs w:val="26"/>
        </w:rPr>
        <w:t xml:space="preserve"> </w:t>
      </w:r>
    </w:p>
    <w:p w14:paraId="19CA01D4" w14:textId="551373EE" w:rsidR="00A8708C" w:rsidRPr="00EB524D" w:rsidRDefault="00A8708C" w:rsidP="00A229C6">
      <w:pPr>
        <w:pStyle w:val="Heading3"/>
        <w:spacing w:before="100" w:beforeAutospacing="1" w:after="100" w:afterAutospacing="1"/>
        <w:ind w:left="720" w:right="720"/>
        <w:jc w:val="both"/>
        <w:rPr>
          <w:rFonts w:asciiTheme="minorHAnsi" w:hAnsiTheme="minorHAnsi"/>
          <w:color w:val="auto"/>
          <w:sz w:val="26"/>
          <w:szCs w:val="26"/>
        </w:rPr>
      </w:pPr>
      <w:r w:rsidRPr="00EB524D">
        <w:rPr>
          <w:rFonts w:asciiTheme="minorHAnsi" w:hAnsiTheme="minorHAnsi"/>
          <w:sz w:val="26"/>
          <w:szCs w:val="26"/>
        </w:rPr>
        <w:t xml:space="preserve"> </w:t>
      </w:r>
      <w:r w:rsidRPr="00915527">
        <w:rPr>
          <w:rFonts w:asciiTheme="minorHAnsi" w:hAnsiTheme="minorHAnsi"/>
          <w:color w:val="auto"/>
          <w:spacing w:val="-187"/>
          <w:sz w:val="26"/>
          <w:szCs w:val="26"/>
        </w:rPr>
        <w:t>A</w:t>
      </w:r>
      <w:r w:rsidRPr="00915527">
        <w:rPr>
          <w:rFonts w:asciiTheme="minorHAnsi" w:hAnsiTheme="minorHAnsi"/>
          <w:color w:val="auto"/>
          <w:spacing w:val="109"/>
          <w:sz w:val="26"/>
          <w:szCs w:val="26"/>
        </w:rPr>
        <w:t xml:space="preserve"> </w:t>
      </w:r>
      <w:proofErr w:type="spellStart"/>
      <w:r w:rsidRPr="00915527">
        <w:rPr>
          <w:rFonts w:asciiTheme="minorHAnsi" w:hAnsiTheme="minorHAnsi"/>
          <w:color w:val="auto"/>
          <w:sz w:val="26"/>
          <w:szCs w:val="26"/>
        </w:rPr>
        <w:t>nalysis</w:t>
      </w:r>
      <w:proofErr w:type="spellEnd"/>
      <w:r w:rsidRPr="00915527">
        <w:rPr>
          <w:rFonts w:asciiTheme="minorHAnsi" w:hAnsiTheme="minorHAnsi"/>
          <w:color w:val="auto"/>
          <w:sz w:val="26"/>
          <w:szCs w:val="26"/>
        </w:rPr>
        <w:t xml:space="preserve"> of the given graph:</w:t>
      </w:r>
      <w:r w:rsidRPr="00EB524D">
        <w:rPr>
          <w:rFonts w:asciiTheme="minorHAnsi" w:hAnsiTheme="minorHAnsi"/>
          <w:color w:val="auto"/>
          <w:sz w:val="26"/>
          <w:szCs w:val="26"/>
        </w:rPr>
        <w:t xml:space="preserve">  The above graph depicts the results of the</w:t>
      </w:r>
      <w:r w:rsidRPr="00EB524D">
        <w:rPr>
          <w:rFonts w:asciiTheme="minorHAnsi" w:hAnsiTheme="minorHAnsi"/>
          <w:color w:val="auto"/>
          <w:spacing w:val="-47"/>
          <w:sz w:val="26"/>
          <w:szCs w:val="26"/>
        </w:rPr>
        <w:t xml:space="preserve"> </w:t>
      </w:r>
      <w:r w:rsidRPr="00EB524D">
        <w:rPr>
          <w:rFonts w:asciiTheme="minorHAnsi" w:hAnsiTheme="minorHAnsi"/>
          <w:color w:val="auto"/>
          <w:sz w:val="26"/>
          <w:szCs w:val="26"/>
        </w:rPr>
        <w:t>behavioral</w:t>
      </w:r>
      <w:r w:rsidR="00A229C6" w:rsidRPr="00EB524D">
        <w:rPr>
          <w:rFonts w:asciiTheme="minorHAnsi" w:hAnsiTheme="minorHAnsi"/>
          <w:color w:val="auto"/>
          <w:sz w:val="26"/>
          <w:szCs w:val="26"/>
        </w:rPr>
        <w:t xml:space="preserve"> </w:t>
      </w:r>
      <w:r w:rsidRPr="00EB524D">
        <w:rPr>
          <w:rFonts w:asciiTheme="minorHAnsi" w:hAnsiTheme="minorHAnsi"/>
          <w:color w:val="auto"/>
          <w:sz w:val="26"/>
          <w:szCs w:val="26"/>
        </w:rPr>
        <w:t xml:space="preserve">test-Motivating oneself questions attempted by the </w:t>
      </w:r>
      <w:r w:rsidR="00EB524D" w:rsidRPr="00EB524D">
        <w:rPr>
          <w:rFonts w:asciiTheme="minorHAnsi" w:hAnsiTheme="minorHAnsi"/>
          <w:color w:val="auto"/>
          <w:sz w:val="26"/>
          <w:szCs w:val="26"/>
        </w:rPr>
        <w:t>1</w:t>
      </w:r>
      <w:proofErr w:type="spellStart"/>
      <w:r w:rsidR="00EB524D" w:rsidRPr="00EB524D">
        <w:rPr>
          <w:rFonts w:asciiTheme="minorHAnsi" w:hAnsiTheme="minorHAnsi"/>
          <w:color w:val="auto"/>
          <w:position w:val="9"/>
          <w:sz w:val="26"/>
          <w:szCs w:val="26"/>
        </w:rPr>
        <w:t>st</w:t>
      </w:r>
      <w:proofErr w:type="spellEnd"/>
      <w:r w:rsidR="00EB524D" w:rsidRPr="00EB524D">
        <w:rPr>
          <w:rFonts w:asciiTheme="minorHAnsi" w:hAnsiTheme="minorHAnsi"/>
          <w:color w:val="auto"/>
          <w:position w:val="9"/>
          <w:sz w:val="26"/>
          <w:szCs w:val="26"/>
        </w:rPr>
        <w:t xml:space="preserve"> year</w:t>
      </w:r>
      <w:r w:rsidRPr="00EB524D">
        <w:rPr>
          <w:rFonts w:asciiTheme="minorHAnsi" w:hAnsiTheme="minorHAnsi"/>
          <w:color w:val="auto"/>
          <w:sz w:val="26"/>
          <w:szCs w:val="26"/>
        </w:rPr>
        <w:t xml:space="preserve"> students. The bars in</w:t>
      </w:r>
      <w:r w:rsidRPr="00EB524D">
        <w:rPr>
          <w:rFonts w:asciiTheme="minorHAnsi" w:hAnsiTheme="minorHAnsi"/>
          <w:color w:val="auto"/>
          <w:spacing w:val="-10"/>
          <w:sz w:val="26"/>
          <w:szCs w:val="26"/>
        </w:rPr>
        <w:t xml:space="preserve"> </w:t>
      </w:r>
      <w:r w:rsidRPr="00EB524D">
        <w:rPr>
          <w:rFonts w:asciiTheme="minorHAnsi" w:hAnsiTheme="minorHAnsi"/>
          <w:color w:val="auto"/>
          <w:sz w:val="26"/>
          <w:szCs w:val="26"/>
        </w:rPr>
        <w:t>green</w:t>
      </w:r>
      <w:r w:rsidR="00A229C6" w:rsidRPr="00EB524D">
        <w:rPr>
          <w:rFonts w:asciiTheme="minorHAnsi" w:hAnsiTheme="minorHAnsi"/>
          <w:color w:val="auto"/>
          <w:sz w:val="26"/>
          <w:szCs w:val="26"/>
        </w:rPr>
        <w:t xml:space="preserve"> </w:t>
      </w:r>
      <w:proofErr w:type="spellStart"/>
      <w:r w:rsidRPr="00EB524D">
        <w:rPr>
          <w:rFonts w:asciiTheme="minorHAnsi" w:hAnsiTheme="minorHAnsi"/>
          <w:color w:val="auto"/>
          <w:sz w:val="26"/>
          <w:szCs w:val="26"/>
        </w:rPr>
        <w:t>colour</w:t>
      </w:r>
      <w:proofErr w:type="spellEnd"/>
      <w:r w:rsidRPr="00EB524D">
        <w:rPr>
          <w:rFonts w:asciiTheme="minorHAnsi" w:hAnsiTheme="minorHAnsi"/>
          <w:color w:val="auto"/>
          <w:sz w:val="26"/>
          <w:szCs w:val="26"/>
        </w:rPr>
        <w:t xml:space="preserve"> </w:t>
      </w:r>
      <w:r w:rsidR="00915527">
        <w:rPr>
          <w:rFonts w:asciiTheme="minorHAnsi" w:hAnsiTheme="minorHAnsi"/>
          <w:color w:val="auto"/>
          <w:sz w:val="26"/>
          <w:szCs w:val="26"/>
        </w:rPr>
        <w:t>indicates</w:t>
      </w:r>
      <w:r w:rsidRPr="00EB524D">
        <w:rPr>
          <w:rFonts w:asciiTheme="minorHAnsi" w:hAnsiTheme="minorHAnsi"/>
          <w:color w:val="auto"/>
          <w:sz w:val="26"/>
          <w:szCs w:val="26"/>
        </w:rPr>
        <w:t xml:space="preserve"> that the student’s score is above 35 and the bars in the red </w:t>
      </w:r>
      <w:proofErr w:type="spellStart"/>
      <w:r w:rsidRPr="00EB524D">
        <w:rPr>
          <w:rFonts w:asciiTheme="minorHAnsi" w:hAnsiTheme="minorHAnsi"/>
          <w:color w:val="auto"/>
          <w:sz w:val="26"/>
          <w:szCs w:val="26"/>
        </w:rPr>
        <w:t>colour</w:t>
      </w:r>
      <w:proofErr w:type="spellEnd"/>
      <w:r w:rsidRPr="00EB524D">
        <w:rPr>
          <w:rFonts w:asciiTheme="minorHAnsi" w:hAnsiTheme="minorHAnsi"/>
          <w:color w:val="auto"/>
          <w:sz w:val="26"/>
          <w:szCs w:val="26"/>
        </w:rPr>
        <w:t xml:space="preserve"> </w:t>
      </w:r>
      <w:r w:rsidR="00915527">
        <w:rPr>
          <w:rFonts w:asciiTheme="minorHAnsi" w:hAnsiTheme="minorHAnsi"/>
          <w:color w:val="auto"/>
          <w:sz w:val="26"/>
          <w:szCs w:val="26"/>
        </w:rPr>
        <w:t>indicates</w:t>
      </w:r>
      <w:r w:rsidRPr="00EB524D">
        <w:rPr>
          <w:rFonts w:asciiTheme="minorHAnsi" w:hAnsiTheme="minorHAnsi"/>
          <w:color w:val="auto"/>
          <w:sz w:val="26"/>
          <w:szCs w:val="26"/>
        </w:rPr>
        <w:t xml:space="preserve"> that the student’s score is less than 35.</w:t>
      </w:r>
    </w:p>
    <w:p w14:paraId="75B4CE85" w14:textId="77777777" w:rsidR="00A8708C" w:rsidRPr="00EB524D" w:rsidRDefault="00A8708C" w:rsidP="00A229C6">
      <w:pPr>
        <w:pStyle w:val="Heading3"/>
        <w:spacing w:before="100" w:beforeAutospacing="1" w:after="100" w:afterAutospacing="1"/>
        <w:ind w:left="720" w:right="720"/>
        <w:jc w:val="both"/>
        <w:rPr>
          <w:rFonts w:asciiTheme="minorHAnsi" w:hAnsiTheme="minorHAnsi"/>
          <w:sz w:val="26"/>
          <w:szCs w:val="26"/>
        </w:rPr>
      </w:pPr>
    </w:p>
    <w:p w14:paraId="3463C079" w14:textId="4B0060B2" w:rsidR="00A8708C" w:rsidRPr="00EB524D" w:rsidRDefault="00A8708C" w:rsidP="00A229C6">
      <w:pPr>
        <w:pStyle w:val="Heading3"/>
        <w:spacing w:before="100" w:beforeAutospacing="1" w:after="100" w:afterAutospacing="1"/>
        <w:ind w:left="720" w:right="720"/>
        <w:jc w:val="both"/>
        <w:rPr>
          <w:rFonts w:asciiTheme="minorHAnsi" w:hAnsiTheme="minorHAnsi"/>
          <w:b/>
          <w:sz w:val="26"/>
          <w:szCs w:val="26"/>
        </w:rPr>
      </w:pPr>
      <w:r w:rsidRPr="00EB524D">
        <w:rPr>
          <w:rFonts w:asciiTheme="minorHAnsi" w:hAnsiTheme="minorHAnsi"/>
          <w:noProof/>
          <w:sz w:val="26"/>
          <w:szCs w:val="26"/>
        </w:rPr>
        <w:drawing>
          <wp:anchor distT="0" distB="0" distL="0" distR="0" simplePos="0" relativeHeight="251684864" behindDoc="1" locked="0" layoutInCell="1" allowOverlap="1" wp14:anchorId="548D23E9" wp14:editId="4017190E">
            <wp:simplePos x="0" y="0"/>
            <wp:positionH relativeFrom="page">
              <wp:posOffset>2638425</wp:posOffset>
            </wp:positionH>
            <wp:positionV relativeFrom="paragraph">
              <wp:posOffset>372110</wp:posOffset>
            </wp:positionV>
            <wp:extent cx="3448050" cy="1762125"/>
            <wp:effectExtent l="0" t="0" r="0" b="9525"/>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32" cstate="print"/>
                    <a:stretch>
                      <a:fillRect/>
                    </a:stretch>
                  </pic:blipFill>
                  <pic:spPr>
                    <a:xfrm>
                      <a:off x="0" y="0"/>
                      <a:ext cx="3448050" cy="1762125"/>
                    </a:xfrm>
                    <a:prstGeom prst="rect">
                      <a:avLst/>
                    </a:prstGeom>
                  </pic:spPr>
                </pic:pic>
              </a:graphicData>
            </a:graphic>
            <wp14:sizeRelH relativeFrom="margin">
              <wp14:pctWidth>0</wp14:pctWidth>
            </wp14:sizeRelH>
            <wp14:sizeRelV relativeFrom="margin">
              <wp14:pctHeight>0</wp14:pctHeight>
            </wp14:sizeRelV>
          </wp:anchor>
        </w:drawing>
      </w:r>
    </w:p>
    <w:p w14:paraId="335241F9" w14:textId="77777777" w:rsidR="0013418C" w:rsidRPr="00EB524D" w:rsidRDefault="00A8708C" w:rsidP="00A229C6">
      <w:pPr>
        <w:pStyle w:val="Heading3"/>
        <w:spacing w:before="100" w:beforeAutospacing="1" w:after="100" w:afterAutospacing="1"/>
        <w:ind w:left="720" w:right="720"/>
        <w:jc w:val="both"/>
        <w:rPr>
          <w:rFonts w:asciiTheme="minorHAnsi" w:hAnsiTheme="minorHAnsi"/>
          <w:sz w:val="26"/>
          <w:szCs w:val="26"/>
        </w:rPr>
      </w:pPr>
      <w:r w:rsidRPr="00EB524D">
        <w:rPr>
          <w:rFonts w:asciiTheme="minorHAnsi" w:hAnsiTheme="minorHAnsi"/>
          <w:sz w:val="26"/>
          <w:szCs w:val="26"/>
        </w:rPr>
        <w:t xml:space="preserve">  </w:t>
      </w:r>
    </w:p>
    <w:p w14:paraId="15A39414" w14:textId="1FA4DF10" w:rsidR="00A8708C" w:rsidRPr="00EB524D" w:rsidRDefault="00A8708C" w:rsidP="00A229C6">
      <w:pPr>
        <w:pStyle w:val="Heading3"/>
        <w:spacing w:before="100" w:beforeAutospacing="1" w:after="100" w:afterAutospacing="1"/>
        <w:ind w:left="720" w:right="720"/>
        <w:jc w:val="both"/>
        <w:rPr>
          <w:rFonts w:asciiTheme="minorHAnsi" w:hAnsiTheme="minorHAnsi"/>
          <w:color w:val="auto"/>
          <w:spacing w:val="-187"/>
          <w:sz w:val="26"/>
          <w:szCs w:val="26"/>
          <w:u w:val="single"/>
        </w:rPr>
      </w:pPr>
      <w:proofErr w:type="spellStart"/>
      <w:r w:rsidRPr="00EB524D">
        <w:rPr>
          <w:rFonts w:asciiTheme="minorHAnsi" w:hAnsiTheme="minorHAnsi"/>
          <w:color w:val="auto"/>
          <w:spacing w:val="-187"/>
          <w:sz w:val="26"/>
          <w:szCs w:val="26"/>
          <w:u w:val="single"/>
        </w:rPr>
        <w:t>A</w:t>
      </w:r>
      <w:r w:rsidRPr="00EB524D">
        <w:rPr>
          <w:rFonts w:asciiTheme="minorHAnsi" w:hAnsiTheme="minorHAnsi"/>
          <w:color w:val="auto"/>
          <w:sz w:val="26"/>
          <w:szCs w:val="26"/>
          <w:u w:val="single"/>
        </w:rPr>
        <w:t>n</w:t>
      </w:r>
      <w:r w:rsidR="0013418C" w:rsidRPr="00EB524D">
        <w:rPr>
          <w:rFonts w:asciiTheme="minorHAnsi" w:hAnsiTheme="minorHAnsi"/>
          <w:color w:val="auto"/>
          <w:sz w:val="26"/>
          <w:szCs w:val="26"/>
          <w:u w:val="single"/>
        </w:rPr>
        <w:t>n</w:t>
      </w:r>
      <w:r w:rsidRPr="00EB524D">
        <w:rPr>
          <w:rFonts w:asciiTheme="minorHAnsi" w:hAnsiTheme="minorHAnsi"/>
          <w:color w:val="auto"/>
          <w:sz w:val="26"/>
          <w:szCs w:val="26"/>
          <w:u w:val="single"/>
        </w:rPr>
        <w:t>alysis</w:t>
      </w:r>
      <w:proofErr w:type="spellEnd"/>
      <w:r w:rsidRPr="00EB524D">
        <w:rPr>
          <w:rFonts w:asciiTheme="minorHAnsi" w:hAnsiTheme="minorHAnsi"/>
          <w:color w:val="auto"/>
          <w:sz w:val="26"/>
          <w:szCs w:val="26"/>
          <w:u w:val="single"/>
        </w:rPr>
        <w:t>:</w:t>
      </w:r>
      <w:r w:rsidR="0013418C" w:rsidRPr="00EB524D">
        <w:rPr>
          <w:rFonts w:asciiTheme="minorHAnsi" w:hAnsiTheme="minorHAnsi"/>
          <w:color w:val="auto"/>
          <w:sz w:val="26"/>
          <w:szCs w:val="26"/>
          <w:u w:val="single"/>
        </w:rPr>
        <w:t xml:space="preserve"> </w:t>
      </w:r>
      <w:r w:rsidRPr="00EB524D">
        <w:rPr>
          <w:rFonts w:asciiTheme="minorHAnsi" w:hAnsiTheme="minorHAnsi"/>
          <w:color w:val="auto"/>
          <w:sz w:val="26"/>
          <w:szCs w:val="26"/>
        </w:rPr>
        <w:t xml:space="preserve">From the information shown in the above pie </w:t>
      </w:r>
      <w:r w:rsidR="00780575" w:rsidRPr="00EB524D">
        <w:rPr>
          <w:rFonts w:asciiTheme="minorHAnsi" w:hAnsiTheme="minorHAnsi"/>
          <w:color w:val="auto"/>
          <w:sz w:val="26"/>
          <w:szCs w:val="26"/>
        </w:rPr>
        <w:t>chart, the</w:t>
      </w:r>
      <w:r w:rsidRPr="00EB524D">
        <w:rPr>
          <w:rFonts w:asciiTheme="minorHAnsi" w:hAnsiTheme="minorHAnsi"/>
          <w:color w:val="auto"/>
          <w:sz w:val="26"/>
          <w:szCs w:val="26"/>
        </w:rPr>
        <w:t xml:space="preserve"> large green </w:t>
      </w:r>
      <w:proofErr w:type="spellStart"/>
      <w:r w:rsidRPr="00EB524D">
        <w:rPr>
          <w:rFonts w:asciiTheme="minorHAnsi" w:hAnsiTheme="minorHAnsi"/>
          <w:color w:val="auto"/>
          <w:sz w:val="26"/>
          <w:szCs w:val="26"/>
        </w:rPr>
        <w:t>colour</w:t>
      </w:r>
      <w:proofErr w:type="spellEnd"/>
      <w:r w:rsidR="00EB524D">
        <w:rPr>
          <w:rFonts w:asciiTheme="minorHAnsi" w:hAnsiTheme="minorHAnsi"/>
          <w:color w:val="auto"/>
          <w:sz w:val="26"/>
          <w:szCs w:val="26"/>
        </w:rPr>
        <w:t xml:space="preserve"> </w:t>
      </w:r>
      <w:r w:rsidRPr="00EB524D">
        <w:rPr>
          <w:rFonts w:asciiTheme="minorHAnsi" w:hAnsiTheme="minorHAnsi"/>
          <w:color w:val="auto"/>
          <w:sz w:val="26"/>
          <w:szCs w:val="26"/>
        </w:rPr>
        <w:t xml:space="preserve">area </w:t>
      </w:r>
      <w:r w:rsidR="00915527">
        <w:rPr>
          <w:rFonts w:asciiTheme="minorHAnsi" w:hAnsiTheme="minorHAnsi"/>
          <w:color w:val="auto"/>
          <w:sz w:val="26"/>
          <w:szCs w:val="26"/>
        </w:rPr>
        <w:t>indicates</w:t>
      </w:r>
      <w:r w:rsidRPr="00EB524D">
        <w:rPr>
          <w:rFonts w:asciiTheme="minorHAnsi" w:hAnsiTheme="minorHAnsi"/>
          <w:color w:val="auto"/>
          <w:sz w:val="26"/>
          <w:szCs w:val="26"/>
        </w:rPr>
        <w:t xml:space="preserve"> that 80.85% of the students are good at motivating themselves and these students don’t require counselling,</w:t>
      </w:r>
      <w:r w:rsidR="00EB524D">
        <w:rPr>
          <w:rFonts w:asciiTheme="minorHAnsi" w:hAnsiTheme="minorHAnsi"/>
          <w:color w:val="auto"/>
          <w:sz w:val="26"/>
          <w:szCs w:val="26"/>
        </w:rPr>
        <w:t xml:space="preserve"> </w:t>
      </w:r>
      <w:r w:rsidRPr="00EB524D">
        <w:rPr>
          <w:rFonts w:asciiTheme="minorHAnsi" w:hAnsiTheme="minorHAnsi"/>
          <w:color w:val="auto"/>
          <w:sz w:val="26"/>
          <w:szCs w:val="26"/>
        </w:rPr>
        <w:t>whereas the rest 19.14% of the students don’t seem good at motivating themselves.</w:t>
      </w:r>
      <w:r w:rsidR="00EB524D">
        <w:rPr>
          <w:rFonts w:asciiTheme="minorHAnsi" w:hAnsiTheme="minorHAnsi"/>
          <w:color w:val="auto"/>
          <w:sz w:val="26"/>
          <w:szCs w:val="26"/>
        </w:rPr>
        <w:t xml:space="preserve"> </w:t>
      </w:r>
      <w:r w:rsidRPr="00EB524D">
        <w:rPr>
          <w:rFonts w:asciiTheme="minorHAnsi" w:hAnsiTheme="minorHAnsi"/>
          <w:color w:val="auto"/>
          <w:sz w:val="26"/>
          <w:szCs w:val="26"/>
        </w:rPr>
        <w:t>Hence, they need to be counseled.</w:t>
      </w:r>
    </w:p>
    <w:p w14:paraId="3F747924" w14:textId="77777777" w:rsidR="00A8708C" w:rsidRPr="00EB524D" w:rsidRDefault="00A8708C" w:rsidP="0013418C">
      <w:pPr>
        <w:pStyle w:val="Heading3"/>
        <w:spacing w:before="100" w:beforeAutospacing="1" w:after="100" w:afterAutospacing="1"/>
        <w:jc w:val="both"/>
        <w:rPr>
          <w:rFonts w:asciiTheme="minorHAnsi" w:hAnsiTheme="minorHAnsi"/>
          <w:sz w:val="26"/>
          <w:szCs w:val="26"/>
        </w:rPr>
      </w:pPr>
    </w:p>
    <w:p w14:paraId="7258248E" w14:textId="4C01557C" w:rsidR="0039134A" w:rsidRPr="00EB524D" w:rsidRDefault="0039134A" w:rsidP="0013418C">
      <w:pPr>
        <w:jc w:val="both"/>
        <w:rPr>
          <w:sz w:val="26"/>
          <w:szCs w:val="26"/>
        </w:rPr>
        <w:sectPr w:rsidR="0039134A" w:rsidRPr="00EB524D">
          <w:pgSz w:w="12240" w:h="15840"/>
          <w:pgMar w:top="1380" w:right="0" w:bottom="280" w:left="500" w:header="720" w:footer="720" w:gutter="0"/>
          <w:cols w:space="720"/>
        </w:sectPr>
      </w:pPr>
    </w:p>
    <w:p w14:paraId="405C03E0" w14:textId="636472C0" w:rsidR="00A8708C" w:rsidRPr="00EB524D" w:rsidRDefault="0039134A" w:rsidP="00A229C6">
      <w:pPr>
        <w:pStyle w:val="Heading3"/>
        <w:spacing w:before="100" w:beforeAutospacing="1" w:after="100" w:afterAutospacing="1"/>
        <w:ind w:left="720" w:right="720"/>
        <w:jc w:val="both"/>
        <w:rPr>
          <w:rFonts w:asciiTheme="minorHAnsi" w:hAnsiTheme="minorHAnsi"/>
          <w:b/>
          <w:color w:val="auto"/>
          <w:sz w:val="26"/>
          <w:szCs w:val="26"/>
        </w:rPr>
      </w:pPr>
      <w:r w:rsidRPr="00EB524D">
        <w:rPr>
          <w:rFonts w:asciiTheme="minorHAnsi" w:hAnsiTheme="minorHAnsi"/>
          <w:b/>
          <w:color w:val="auto"/>
          <w:sz w:val="26"/>
          <w:szCs w:val="26"/>
        </w:rPr>
        <w:lastRenderedPageBreak/>
        <w:t xml:space="preserve">            </w:t>
      </w:r>
      <w:r w:rsidR="00411BE2" w:rsidRPr="00EB524D">
        <w:rPr>
          <w:rFonts w:asciiTheme="minorHAnsi" w:hAnsiTheme="minorHAnsi"/>
          <w:b/>
          <w:color w:val="auto"/>
          <w:sz w:val="26"/>
          <w:szCs w:val="26"/>
        </w:rPr>
        <w:t>Empathy</w:t>
      </w:r>
    </w:p>
    <w:p w14:paraId="250D7D7F" w14:textId="4EA4BA11" w:rsidR="00A8708C" w:rsidRPr="00EB524D" w:rsidRDefault="0039134A" w:rsidP="00A229C6">
      <w:pPr>
        <w:pStyle w:val="Heading3"/>
        <w:spacing w:before="100" w:beforeAutospacing="1" w:after="100" w:afterAutospacing="1"/>
        <w:ind w:left="720" w:right="720"/>
        <w:jc w:val="both"/>
        <w:rPr>
          <w:rFonts w:asciiTheme="minorHAnsi" w:hAnsiTheme="minorHAnsi"/>
          <w:sz w:val="26"/>
          <w:szCs w:val="26"/>
        </w:rPr>
      </w:pPr>
      <w:r w:rsidRPr="00EB524D">
        <w:rPr>
          <w:rFonts w:asciiTheme="minorHAnsi" w:hAnsiTheme="minorHAnsi"/>
          <w:noProof/>
          <w:sz w:val="26"/>
          <w:szCs w:val="26"/>
        </w:rPr>
        <w:drawing>
          <wp:anchor distT="0" distB="0" distL="0" distR="0" simplePos="0" relativeHeight="251686912" behindDoc="0" locked="0" layoutInCell="1" allowOverlap="1" wp14:anchorId="4586B23A" wp14:editId="76B13CA6">
            <wp:simplePos x="0" y="0"/>
            <wp:positionH relativeFrom="page">
              <wp:posOffset>1428750</wp:posOffset>
            </wp:positionH>
            <wp:positionV relativeFrom="paragraph">
              <wp:posOffset>257810</wp:posOffset>
            </wp:positionV>
            <wp:extent cx="4464685" cy="1819275"/>
            <wp:effectExtent l="0" t="0" r="0" b="9525"/>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33" cstate="print"/>
                    <a:stretch>
                      <a:fillRect/>
                    </a:stretch>
                  </pic:blipFill>
                  <pic:spPr>
                    <a:xfrm>
                      <a:off x="0" y="0"/>
                      <a:ext cx="4464685" cy="1819275"/>
                    </a:xfrm>
                    <a:prstGeom prst="rect">
                      <a:avLst/>
                    </a:prstGeom>
                  </pic:spPr>
                </pic:pic>
              </a:graphicData>
            </a:graphic>
            <wp14:sizeRelH relativeFrom="margin">
              <wp14:pctWidth>0</wp14:pctWidth>
            </wp14:sizeRelH>
            <wp14:sizeRelV relativeFrom="margin">
              <wp14:pctHeight>0</wp14:pctHeight>
            </wp14:sizeRelV>
          </wp:anchor>
        </w:drawing>
      </w:r>
    </w:p>
    <w:p w14:paraId="119431CE" w14:textId="77777777" w:rsidR="00A8708C" w:rsidRPr="00EB524D" w:rsidRDefault="00A8708C" w:rsidP="00A229C6">
      <w:pPr>
        <w:pStyle w:val="Heading3"/>
        <w:spacing w:before="100" w:beforeAutospacing="1" w:after="100" w:afterAutospacing="1"/>
        <w:ind w:left="720" w:right="720"/>
        <w:jc w:val="both"/>
        <w:rPr>
          <w:rFonts w:asciiTheme="minorHAnsi" w:hAnsiTheme="minorHAnsi"/>
          <w:sz w:val="26"/>
          <w:szCs w:val="26"/>
        </w:rPr>
      </w:pPr>
    </w:p>
    <w:p w14:paraId="34B901E7" w14:textId="5E85D0B9" w:rsidR="00A8708C" w:rsidRPr="00EB524D" w:rsidRDefault="00A8708C" w:rsidP="00A229C6">
      <w:pPr>
        <w:pStyle w:val="Heading3"/>
        <w:spacing w:before="100" w:beforeAutospacing="1" w:after="100" w:afterAutospacing="1"/>
        <w:ind w:left="720" w:right="720"/>
        <w:jc w:val="both"/>
        <w:rPr>
          <w:rFonts w:asciiTheme="minorHAnsi" w:hAnsiTheme="minorHAnsi"/>
          <w:color w:val="auto"/>
          <w:sz w:val="26"/>
          <w:szCs w:val="26"/>
        </w:rPr>
      </w:pPr>
      <w:r w:rsidRPr="00EB524D">
        <w:rPr>
          <w:rFonts w:asciiTheme="minorHAnsi" w:hAnsiTheme="minorHAnsi"/>
          <w:color w:val="auto"/>
          <w:spacing w:val="-187"/>
          <w:sz w:val="26"/>
          <w:szCs w:val="26"/>
          <w:u w:val="single"/>
        </w:rPr>
        <w:t>A</w:t>
      </w:r>
      <w:r w:rsidRPr="00EB524D">
        <w:rPr>
          <w:rFonts w:asciiTheme="minorHAnsi" w:hAnsiTheme="minorHAnsi"/>
          <w:color w:val="auto"/>
          <w:spacing w:val="110"/>
          <w:sz w:val="26"/>
          <w:szCs w:val="26"/>
        </w:rPr>
        <w:t xml:space="preserve"> </w:t>
      </w:r>
      <w:proofErr w:type="spellStart"/>
      <w:r w:rsidRPr="00EB524D">
        <w:rPr>
          <w:rFonts w:asciiTheme="minorHAnsi" w:hAnsiTheme="minorHAnsi"/>
          <w:color w:val="auto"/>
          <w:sz w:val="26"/>
          <w:szCs w:val="26"/>
          <w:u w:val="single"/>
        </w:rPr>
        <w:t>nalysis</w:t>
      </w:r>
      <w:proofErr w:type="spellEnd"/>
      <w:r w:rsidRPr="00EB524D">
        <w:rPr>
          <w:rFonts w:asciiTheme="minorHAnsi" w:hAnsiTheme="minorHAnsi"/>
          <w:color w:val="auto"/>
          <w:sz w:val="26"/>
          <w:szCs w:val="26"/>
          <w:u w:val="single"/>
        </w:rPr>
        <w:t xml:space="preserve"> of the given graph:</w:t>
      </w:r>
      <w:r w:rsidRPr="00EB524D">
        <w:rPr>
          <w:rFonts w:asciiTheme="minorHAnsi" w:hAnsiTheme="minorHAnsi"/>
          <w:color w:val="auto"/>
          <w:sz w:val="26"/>
          <w:szCs w:val="26"/>
        </w:rPr>
        <w:t xml:space="preserve"> The above graph depicts the results of the behavioral</w:t>
      </w:r>
      <w:r w:rsidRPr="00EB524D">
        <w:rPr>
          <w:rFonts w:asciiTheme="minorHAnsi" w:hAnsiTheme="minorHAnsi"/>
          <w:noProof/>
          <w:color w:val="auto"/>
          <w:sz w:val="26"/>
          <w:szCs w:val="26"/>
        </w:rPr>
        <w:drawing>
          <wp:anchor distT="0" distB="0" distL="0" distR="0" simplePos="0" relativeHeight="251688960" behindDoc="0" locked="0" layoutInCell="1" allowOverlap="1" wp14:anchorId="7B2BFA7E" wp14:editId="473B3F4F">
            <wp:simplePos x="0" y="0"/>
            <wp:positionH relativeFrom="page">
              <wp:posOffset>1628775</wp:posOffset>
            </wp:positionH>
            <wp:positionV relativeFrom="paragraph">
              <wp:posOffset>825500</wp:posOffset>
            </wp:positionV>
            <wp:extent cx="3419475" cy="1953895"/>
            <wp:effectExtent l="0" t="0" r="9525" b="8255"/>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34" cstate="print"/>
                    <a:stretch>
                      <a:fillRect/>
                    </a:stretch>
                  </pic:blipFill>
                  <pic:spPr>
                    <a:xfrm>
                      <a:off x="0" y="0"/>
                      <a:ext cx="3419475" cy="1953895"/>
                    </a:xfrm>
                    <a:prstGeom prst="rect">
                      <a:avLst/>
                    </a:prstGeom>
                  </pic:spPr>
                </pic:pic>
              </a:graphicData>
            </a:graphic>
            <wp14:sizeRelH relativeFrom="margin">
              <wp14:pctWidth>0</wp14:pctWidth>
            </wp14:sizeRelH>
          </wp:anchor>
        </w:drawing>
      </w:r>
      <w:r w:rsidR="0013418C" w:rsidRPr="00EB524D">
        <w:rPr>
          <w:rFonts w:asciiTheme="minorHAnsi" w:hAnsiTheme="minorHAnsi"/>
          <w:color w:val="auto"/>
          <w:sz w:val="26"/>
          <w:szCs w:val="26"/>
        </w:rPr>
        <w:t xml:space="preserve"> </w:t>
      </w:r>
      <w:r w:rsidRPr="00EB524D">
        <w:rPr>
          <w:rFonts w:asciiTheme="minorHAnsi" w:hAnsiTheme="minorHAnsi"/>
          <w:color w:val="auto"/>
          <w:sz w:val="26"/>
          <w:szCs w:val="26"/>
        </w:rPr>
        <w:t>test-Empathy questions attempted by the 1</w:t>
      </w:r>
      <w:proofErr w:type="spellStart"/>
      <w:r w:rsidRPr="00EB524D">
        <w:rPr>
          <w:rFonts w:asciiTheme="minorHAnsi" w:hAnsiTheme="minorHAnsi"/>
          <w:color w:val="auto"/>
          <w:position w:val="9"/>
          <w:sz w:val="26"/>
          <w:szCs w:val="26"/>
        </w:rPr>
        <w:t>st</w:t>
      </w:r>
      <w:proofErr w:type="spellEnd"/>
      <w:r w:rsidRPr="00EB524D">
        <w:rPr>
          <w:rFonts w:asciiTheme="minorHAnsi" w:hAnsiTheme="minorHAnsi"/>
          <w:color w:val="auto"/>
          <w:position w:val="9"/>
          <w:sz w:val="26"/>
          <w:szCs w:val="26"/>
        </w:rPr>
        <w:t xml:space="preserve"> </w:t>
      </w:r>
      <w:r w:rsidRPr="00EB524D">
        <w:rPr>
          <w:rFonts w:asciiTheme="minorHAnsi" w:hAnsiTheme="minorHAnsi"/>
          <w:color w:val="auto"/>
          <w:sz w:val="26"/>
          <w:szCs w:val="26"/>
        </w:rPr>
        <w:t xml:space="preserve">year students. The bars in green </w:t>
      </w:r>
      <w:proofErr w:type="spellStart"/>
      <w:r w:rsidRPr="00EB524D">
        <w:rPr>
          <w:rFonts w:asciiTheme="minorHAnsi" w:hAnsiTheme="minorHAnsi"/>
          <w:color w:val="auto"/>
          <w:sz w:val="26"/>
          <w:szCs w:val="26"/>
        </w:rPr>
        <w:t>colour</w:t>
      </w:r>
      <w:proofErr w:type="spellEnd"/>
      <w:r w:rsidRPr="00EB524D">
        <w:rPr>
          <w:rFonts w:asciiTheme="minorHAnsi" w:hAnsiTheme="minorHAnsi"/>
          <w:color w:val="auto"/>
          <w:sz w:val="26"/>
          <w:szCs w:val="26"/>
        </w:rPr>
        <w:t xml:space="preserve"> </w:t>
      </w:r>
      <w:r w:rsidR="00915527">
        <w:rPr>
          <w:rFonts w:asciiTheme="minorHAnsi" w:hAnsiTheme="minorHAnsi"/>
          <w:color w:val="auto"/>
          <w:sz w:val="26"/>
          <w:szCs w:val="26"/>
        </w:rPr>
        <w:t>indicates</w:t>
      </w:r>
      <w:r w:rsidRPr="00EB524D">
        <w:rPr>
          <w:rFonts w:asciiTheme="minorHAnsi" w:hAnsiTheme="minorHAnsi"/>
          <w:color w:val="auto"/>
          <w:sz w:val="26"/>
          <w:szCs w:val="26"/>
        </w:rPr>
        <w:t xml:space="preserve"> that the student’s score is above 35 and the bars in the red </w:t>
      </w:r>
      <w:proofErr w:type="spellStart"/>
      <w:r w:rsidRPr="00EB524D">
        <w:rPr>
          <w:rFonts w:asciiTheme="minorHAnsi" w:hAnsiTheme="minorHAnsi"/>
          <w:color w:val="auto"/>
          <w:sz w:val="26"/>
          <w:szCs w:val="26"/>
        </w:rPr>
        <w:t>colour</w:t>
      </w:r>
      <w:proofErr w:type="spellEnd"/>
      <w:r w:rsidRPr="00EB524D">
        <w:rPr>
          <w:rFonts w:asciiTheme="minorHAnsi" w:hAnsiTheme="minorHAnsi"/>
          <w:color w:val="auto"/>
          <w:sz w:val="26"/>
          <w:szCs w:val="26"/>
        </w:rPr>
        <w:t xml:space="preserve"> </w:t>
      </w:r>
      <w:r w:rsidR="00915527">
        <w:rPr>
          <w:rFonts w:asciiTheme="minorHAnsi" w:hAnsiTheme="minorHAnsi"/>
          <w:color w:val="auto"/>
          <w:sz w:val="26"/>
          <w:szCs w:val="26"/>
        </w:rPr>
        <w:t>indicates</w:t>
      </w:r>
      <w:r w:rsidRPr="00EB524D">
        <w:rPr>
          <w:rFonts w:asciiTheme="minorHAnsi" w:hAnsiTheme="minorHAnsi"/>
          <w:color w:val="auto"/>
          <w:sz w:val="26"/>
          <w:szCs w:val="26"/>
        </w:rPr>
        <w:t xml:space="preserve"> that the student’s score is less than 35.</w:t>
      </w:r>
    </w:p>
    <w:p w14:paraId="4B96CBE8" w14:textId="77777777" w:rsidR="0013418C" w:rsidRPr="00EB524D" w:rsidRDefault="0013418C" w:rsidP="00A229C6">
      <w:pPr>
        <w:pStyle w:val="Heading3"/>
        <w:spacing w:before="100" w:beforeAutospacing="1" w:after="100" w:afterAutospacing="1"/>
        <w:ind w:left="720" w:right="720"/>
        <w:jc w:val="both"/>
        <w:rPr>
          <w:rFonts w:asciiTheme="minorHAnsi" w:hAnsiTheme="minorHAnsi"/>
          <w:sz w:val="26"/>
          <w:szCs w:val="26"/>
          <w:u w:val="single"/>
        </w:rPr>
      </w:pPr>
    </w:p>
    <w:p w14:paraId="62AF8FC6" w14:textId="30D0EE70" w:rsidR="00A8708C" w:rsidRPr="00EB524D" w:rsidRDefault="0013418C" w:rsidP="00A229C6">
      <w:pPr>
        <w:pStyle w:val="Heading3"/>
        <w:spacing w:before="100" w:beforeAutospacing="1" w:after="100" w:afterAutospacing="1"/>
        <w:ind w:left="720" w:right="720"/>
        <w:jc w:val="both"/>
        <w:rPr>
          <w:rFonts w:asciiTheme="minorHAnsi" w:hAnsiTheme="minorHAnsi"/>
          <w:color w:val="auto"/>
          <w:sz w:val="26"/>
          <w:szCs w:val="26"/>
        </w:rPr>
      </w:pPr>
      <w:r w:rsidRPr="00EB524D">
        <w:rPr>
          <w:rFonts w:asciiTheme="minorHAnsi" w:hAnsiTheme="minorHAnsi"/>
          <w:color w:val="auto"/>
          <w:sz w:val="26"/>
          <w:szCs w:val="26"/>
          <w:u w:val="single"/>
        </w:rPr>
        <w:t>A</w:t>
      </w:r>
      <w:r w:rsidR="00A8708C" w:rsidRPr="00EB524D">
        <w:rPr>
          <w:rFonts w:asciiTheme="minorHAnsi" w:hAnsiTheme="minorHAnsi"/>
          <w:color w:val="auto"/>
          <w:sz w:val="26"/>
          <w:szCs w:val="26"/>
          <w:u w:val="single"/>
        </w:rPr>
        <w:t>nalysis</w:t>
      </w:r>
      <w:r w:rsidR="00A8708C" w:rsidRPr="00EB524D">
        <w:rPr>
          <w:rFonts w:asciiTheme="minorHAnsi" w:hAnsiTheme="minorHAnsi"/>
          <w:color w:val="auto"/>
          <w:sz w:val="26"/>
          <w:szCs w:val="26"/>
        </w:rPr>
        <w:t>:</w:t>
      </w:r>
      <w:r w:rsidR="00287461">
        <w:rPr>
          <w:rFonts w:asciiTheme="minorHAnsi" w:hAnsiTheme="minorHAnsi"/>
          <w:color w:val="auto"/>
          <w:sz w:val="26"/>
          <w:szCs w:val="26"/>
        </w:rPr>
        <w:t xml:space="preserve"> </w:t>
      </w:r>
      <w:r w:rsidR="00A8708C" w:rsidRPr="00EB524D">
        <w:rPr>
          <w:rFonts w:asciiTheme="minorHAnsi" w:hAnsiTheme="minorHAnsi"/>
          <w:color w:val="auto"/>
          <w:sz w:val="26"/>
          <w:szCs w:val="26"/>
        </w:rPr>
        <w:t>From the information shown in the above pie chart,</w:t>
      </w:r>
      <w:r w:rsidR="00287461">
        <w:rPr>
          <w:rFonts w:asciiTheme="minorHAnsi" w:hAnsiTheme="minorHAnsi"/>
          <w:color w:val="auto"/>
          <w:sz w:val="26"/>
          <w:szCs w:val="26"/>
        </w:rPr>
        <w:t xml:space="preserve"> </w:t>
      </w:r>
      <w:r w:rsidR="00A8708C" w:rsidRPr="00EB524D">
        <w:rPr>
          <w:rFonts w:asciiTheme="minorHAnsi" w:hAnsiTheme="minorHAnsi"/>
          <w:color w:val="auto"/>
          <w:sz w:val="26"/>
          <w:szCs w:val="26"/>
        </w:rPr>
        <w:t xml:space="preserve">the large green </w:t>
      </w:r>
      <w:proofErr w:type="spellStart"/>
      <w:r w:rsidR="00A8708C" w:rsidRPr="00EB524D">
        <w:rPr>
          <w:rFonts w:asciiTheme="minorHAnsi" w:hAnsiTheme="minorHAnsi"/>
          <w:color w:val="auto"/>
          <w:sz w:val="26"/>
          <w:szCs w:val="26"/>
        </w:rPr>
        <w:t>colour</w:t>
      </w:r>
      <w:proofErr w:type="spellEnd"/>
      <w:r w:rsidR="0039134A" w:rsidRPr="00EB524D">
        <w:rPr>
          <w:rFonts w:asciiTheme="minorHAnsi" w:hAnsiTheme="minorHAnsi"/>
          <w:color w:val="auto"/>
          <w:sz w:val="26"/>
          <w:szCs w:val="26"/>
        </w:rPr>
        <w:t xml:space="preserve"> </w:t>
      </w:r>
      <w:r w:rsidR="00A8708C" w:rsidRPr="00EB524D">
        <w:rPr>
          <w:rFonts w:asciiTheme="minorHAnsi" w:hAnsiTheme="minorHAnsi"/>
          <w:color w:val="auto"/>
          <w:sz w:val="26"/>
          <w:szCs w:val="26"/>
        </w:rPr>
        <w:t xml:space="preserve">area </w:t>
      </w:r>
      <w:r w:rsidR="00915527">
        <w:rPr>
          <w:rFonts w:asciiTheme="minorHAnsi" w:hAnsiTheme="minorHAnsi"/>
          <w:color w:val="auto"/>
          <w:sz w:val="26"/>
          <w:szCs w:val="26"/>
        </w:rPr>
        <w:t>indicates</w:t>
      </w:r>
      <w:r w:rsidR="00A8708C" w:rsidRPr="00EB524D">
        <w:rPr>
          <w:rFonts w:asciiTheme="minorHAnsi" w:hAnsiTheme="minorHAnsi"/>
          <w:color w:val="auto"/>
          <w:sz w:val="26"/>
          <w:szCs w:val="26"/>
        </w:rPr>
        <w:t xml:space="preserve"> that 80.85% of the students have good empathy and these students don’t require counselling,</w:t>
      </w:r>
      <w:r w:rsidR="00287461">
        <w:rPr>
          <w:rFonts w:asciiTheme="minorHAnsi" w:hAnsiTheme="minorHAnsi"/>
          <w:color w:val="auto"/>
          <w:sz w:val="26"/>
          <w:szCs w:val="26"/>
        </w:rPr>
        <w:t xml:space="preserve"> </w:t>
      </w:r>
      <w:r w:rsidR="00A8708C" w:rsidRPr="00EB524D">
        <w:rPr>
          <w:rFonts w:asciiTheme="minorHAnsi" w:hAnsiTheme="minorHAnsi"/>
          <w:color w:val="auto"/>
          <w:sz w:val="26"/>
          <w:szCs w:val="26"/>
        </w:rPr>
        <w:t>whereas the rest 19.14% of the students don’t seem to have empathy.</w:t>
      </w:r>
      <w:r w:rsidR="00287461">
        <w:rPr>
          <w:rFonts w:asciiTheme="minorHAnsi" w:hAnsiTheme="minorHAnsi"/>
          <w:color w:val="auto"/>
          <w:sz w:val="26"/>
          <w:szCs w:val="26"/>
        </w:rPr>
        <w:t xml:space="preserve"> </w:t>
      </w:r>
      <w:r w:rsidR="00A8708C" w:rsidRPr="00EB524D">
        <w:rPr>
          <w:rFonts w:asciiTheme="minorHAnsi" w:hAnsiTheme="minorHAnsi"/>
          <w:color w:val="auto"/>
          <w:sz w:val="26"/>
          <w:szCs w:val="26"/>
        </w:rPr>
        <w:t>Hence, they need to be counseled.</w:t>
      </w:r>
    </w:p>
    <w:p w14:paraId="042B96F8" w14:textId="77777777" w:rsidR="00A8708C" w:rsidRPr="00EB524D" w:rsidRDefault="00A8708C" w:rsidP="00A229C6">
      <w:pPr>
        <w:pStyle w:val="Heading3"/>
        <w:spacing w:before="100" w:beforeAutospacing="1" w:after="100" w:afterAutospacing="1"/>
        <w:ind w:left="720" w:right="720"/>
        <w:jc w:val="both"/>
        <w:rPr>
          <w:rFonts w:asciiTheme="minorHAnsi" w:hAnsiTheme="minorHAnsi"/>
          <w:sz w:val="26"/>
          <w:szCs w:val="26"/>
        </w:rPr>
      </w:pPr>
    </w:p>
    <w:p w14:paraId="174B5B1F" w14:textId="77777777" w:rsidR="00E32587" w:rsidRPr="00EB524D" w:rsidRDefault="00E32587" w:rsidP="00A229C6">
      <w:pPr>
        <w:pStyle w:val="Heading3"/>
        <w:spacing w:before="100" w:beforeAutospacing="1" w:after="100" w:afterAutospacing="1"/>
        <w:ind w:left="720" w:right="720"/>
        <w:jc w:val="both"/>
        <w:rPr>
          <w:rFonts w:asciiTheme="minorHAnsi" w:hAnsiTheme="minorHAnsi"/>
          <w:sz w:val="26"/>
          <w:szCs w:val="26"/>
        </w:rPr>
      </w:pPr>
    </w:p>
    <w:p w14:paraId="157A7C2B" w14:textId="77777777" w:rsidR="008046EB" w:rsidRDefault="008046EB" w:rsidP="00A229C6">
      <w:pPr>
        <w:pStyle w:val="Heading3"/>
        <w:spacing w:before="100" w:beforeAutospacing="1" w:after="100" w:afterAutospacing="1"/>
        <w:ind w:left="720" w:right="720"/>
        <w:jc w:val="both"/>
        <w:rPr>
          <w:rFonts w:asciiTheme="minorHAnsi" w:hAnsiTheme="minorHAnsi"/>
          <w:sz w:val="26"/>
          <w:szCs w:val="26"/>
        </w:rPr>
      </w:pPr>
    </w:p>
    <w:p w14:paraId="0A194479" w14:textId="77777777" w:rsidR="00445C78" w:rsidRDefault="00445C78" w:rsidP="00445C78"/>
    <w:p w14:paraId="06647C40" w14:textId="77777777" w:rsidR="00445C78" w:rsidRDefault="00445C78" w:rsidP="00445C78"/>
    <w:p w14:paraId="0A801A61" w14:textId="77777777" w:rsidR="00445C78" w:rsidRPr="00F32700" w:rsidRDefault="00445C78" w:rsidP="00445C78">
      <w:pPr>
        <w:spacing w:before="89"/>
        <w:ind w:left="720" w:right="720" w:firstLineChars="50" w:firstLine="161"/>
        <w:rPr>
          <w:b/>
          <w:bCs/>
          <w:sz w:val="32"/>
          <w:szCs w:val="32"/>
          <w:lang w:val="en-IN"/>
        </w:rPr>
      </w:pPr>
      <w:r w:rsidRPr="00F32700">
        <w:rPr>
          <w:b/>
          <w:bCs/>
          <w:noProof/>
          <w:sz w:val="32"/>
          <w:szCs w:val="32"/>
        </w:rPr>
        <w:drawing>
          <wp:anchor distT="0" distB="0" distL="0" distR="0" simplePos="0" relativeHeight="251715584" behindDoc="0" locked="0" layoutInCell="1" allowOverlap="1" wp14:anchorId="6F80B53B" wp14:editId="7F5D4FCA">
            <wp:simplePos x="0" y="0"/>
            <wp:positionH relativeFrom="page">
              <wp:align>center</wp:align>
            </wp:positionH>
            <wp:positionV relativeFrom="paragraph">
              <wp:posOffset>384810</wp:posOffset>
            </wp:positionV>
            <wp:extent cx="5628005" cy="2077085"/>
            <wp:effectExtent l="0" t="0" r="0" b="0"/>
            <wp:wrapTopAndBottom/>
            <wp:docPr id="18"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35" cstate="print"/>
                    <a:stretch>
                      <a:fillRect/>
                    </a:stretch>
                  </pic:blipFill>
                  <pic:spPr>
                    <a:xfrm>
                      <a:off x="0" y="0"/>
                      <a:ext cx="5628005" cy="2077085"/>
                    </a:xfrm>
                    <a:prstGeom prst="rect">
                      <a:avLst/>
                    </a:prstGeom>
                  </pic:spPr>
                </pic:pic>
              </a:graphicData>
            </a:graphic>
          </wp:anchor>
        </w:drawing>
      </w:r>
      <w:r w:rsidRPr="00F32700">
        <w:rPr>
          <w:b/>
          <w:bCs/>
          <w:noProof/>
          <w:sz w:val="32"/>
          <w:szCs w:val="32"/>
        </w:rPr>
        <w:t>Social Skills:</w:t>
      </w:r>
    </w:p>
    <w:p w14:paraId="57FF4FC2" w14:textId="77777777" w:rsidR="00445C78" w:rsidRPr="00445C78" w:rsidRDefault="00445C78" w:rsidP="00445C78">
      <w:pPr>
        <w:ind w:left="720" w:right="720"/>
      </w:pPr>
    </w:p>
    <w:p w14:paraId="66816935" w14:textId="079214A8" w:rsidR="00445C78" w:rsidRPr="00445C78" w:rsidRDefault="00445C78" w:rsidP="00445C78">
      <w:pPr>
        <w:spacing w:before="67"/>
        <w:ind w:left="720" w:right="720"/>
        <w:jc w:val="both"/>
        <w:rPr>
          <w:spacing w:val="-187"/>
          <w:sz w:val="26"/>
          <w:szCs w:val="26"/>
          <w:u w:val="single"/>
        </w:rPr>
      </w:pPr>
      <w:r w:rsidRPr="00445C78">
        <w:rPr>
          <w:spacing w:val="-187"/>
          <w:sz w:val="26"/>
          <w:szCs w:val="26"/>
        </w:rPr>
        <w:t>A</w:t>
      </w:r>
      <w:r w:rsidRPr="00445C78">
        <w:rPr>
          <w:spacing w:val="110"/>
          <w:sz w:val="26"/>
          <w:szCs w:val="26"/>
        </w:rPr>
        <w:t xml:space="preserve"> </w:t>
      </w:r>
      <w:proofErr w:type="spellStart"/>
      <w:r w:rsidRPr="00445C78">
        <w:rPr>
          <w:sz w:val="26"/>
          <w:szCs w:val="26"/>
        </w:rPr>
        <w:t>nalysis</w:t>
      </w:r>
      <w:proofErr w:type="spellEnd"/>
      <w:r w:rsidRPr="00445C78">
        <w:rPr>
          <w:sz w:val="26"/>
          <w:szCs w:val="26"/>
        </w:rPr>
        <w:t xml:space="preserve"> of the given graph</w:t>
      </w:r>
      <w:r w:rsidRPr="00445C78">
        <w:rPr>
          <w:sz w:val="26"/>
          <w:szCs w:val="26"/>
          <w:u w:val="single"/>
        </w:rPr>
        <w:t>:</w:t>
      </w:r>
      <w:r w:rsidRPr="00445C78">
        <w:rPr>
          <w:sz w:val="26"/>
          <w:szCs w:val="26"/>
        </w:rPr>
        <w:t xml:space="preserve"> The above graph depicts the results of the behavioral </w:t>
      </w:r>
      <w:r w:rsidRPr="00445C78">
        <w:rPr>
          <w:spacing w:val="-187"/>
          <w:sz w:val="26"/>
          <w:szCs w:val="26"/>
          <w:u w:val="single"/>
        </w:rPr>
        <w:t xml:space="preserve">  </w:t>
      </w:r>
      <w:r w:rsidRPr="00445C78">
        <w:rPr>
          <w:sz w:val="26"/>
          <w:szCs w:val="26"/>
        </w:rPr>
        <w:t>test-Social Skills questions attempted by the 1</w:t>
      </w:r>
      <w:proofErr w:type="spellStart"/>
      <w:r w:rsidRPr="00445C78">
        <w:rPr>
          <w:position w:val="9"/>
          <w:sz w:val="26"/>
          <w:szCs w:val="26"/>
        </w:rPr>
        <w:t>st</w:t>
      </w:r>
      <w:proofErr w:type="spellEnd"/>
      <w:r w:rsidRPr="00445C78">
        <w:rPr>
          <w:position w:val="9"/>
          <w:sz w:val="26"/>
          <w:szCs w:val="26"/>
        </w:rPr>
        <w:t xml:space="preserve"> </w:t>
      </w:r>
      <w:r w:rsidRPr="00445C78">
        <w:rPr>
          <w:sz w:val="26"/>
          <w:szCs w:val="26"/>
        </w:rPr>
        <w:t xml:space="preserve">year students. The bars in green </w:t>
      </w:r>
      <w:proofErr w:type="spellStart"/>
      <w:r w:rsidRPr="00445C78">
        <w:rPr>
          <w:sz w:val="26"/>
          <w:szCs w:val="26"/>
        </w:rPr>
        <w:t>colour</w:t>
      </w:r>
      <w:proofErr w:type="spellEnd"/>
      <w:r w:rsidRPr="00445C78">
        <w:rPr>
          <w:sz w:val="26"/>
          <w:szCs w:val="26"/>
        </w:rPr>
        <w:t xml:space="preserve"> tells that the student’s score is above 35 and the bars in the red </w:t>
      </w:r>
      <w:proofErr w:type="spellStart"/>
      <w:r w:rsidRPr="00445C78">
        <w:rPr>
          <w:sz w:val="26"/>
          <w:szCs w:val="26"/>
        </w:rPr>
        <w:t>colour</w:t>
      </w:r>
      <w:proofErr w:type="spellEnd"/>
      <w:r w:rsidRPr="00445C78">
        <w:rPr>
          <w:sz w:val="26"/>
          <w:szCs w:val="26"/>
        </w:rPr>
        <w:t xml:space="preserve"> tells that the student’s score is less than 35.</w:t>
      </w:r>
    </w:p>
    <w:p w14:paraId="6E930B07" w14:textId="77777777" w:rsidR="00445C78" w:rsidRPr="00445C78" w:rsidRDefault="00445C78" w:rsidP="00445C78">
      <w:pPr>
        <w:spacing w:before="61"/>
        <w:ind w:left="720" w:right="720"/>
        <w:jc w:val="both"/>
        <w:rPr>
          <w:sz w:val="26"/>
          <w:szCs w:val="26"/>
        </w:rPr>
      </w:pPr>
    </w:p>
    <w:p w14:paraId="1A1AFD96" w14:textId="77777777" w:rsidR="00445C78" w:rsidRPr="00445C78" w:rsidRDefault="00445C78" w:rsidP="00445C78">
      <w:pPr>
        <w:spacing w:before="61"/>
        <w:ind w:left="720" w:right="720"/>
        <w:jc w:val="both"/>
        <w:rPr>
          <w:sz w:val="26"/>
          <w:szCs w:val="26"/>
        </w:rPr>
      </w:pPr>
    </w:p>
    <w:p w14:paraId="7099B041" w14:textId="7D7AAD78" w:rsidR="00445C78" w:rsidRPr="00445C78" w:rsidRDefault="00445C78" w:rsidP="00445C78">
      <w:pPr>
        <w:pStyle w:val="BodyText"/>
        <w:ind w:left="720" w:right="720"/>
        <w:rPr>
          <w:sz w:val="26"/>
          <w:szCs w:val="26"/>
        </w:rPr>
      </w:pPr>
      <w:r w:rsidRPr="00445C78">
        <w:rPr>
          <w:noProof/>
          <w:sz w:val="26"/>
          <w:szCs w:val="26"/>
        </w:rPr>
        <w:drawing>
          <wp:anchor distT="0" distB="0" distL="0" distR="0" simplePos="0" relativeHeight="251717632" behindDoc="0" locked="0" layoutInCell="1" allowOverlap="1" wp14:anchorId="665DD95D" wp14:editId="74D371B1">
            <wp:simplePos x="0" y="0"/>
            <wp:positionH relativeFrom="margin">
              <wp:posOffset>2282825</wp:posOffset>
            </wp:positionH>
            <wp:positionV relativeFrom="paragraph">
              <wp:posOffset>3810</wp:posOffset>
            </wp:positionV>
            <wp:extent cx="2743200" cy="1900555"/>
            <wp:effectExtent l="0" t="0" r="0" b="4445"/>
            <wp:wrapNone/>
            <wp:docPr id="20"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36" cstate="print"/>
                    <a:stretch>
                      <a:fillRect/>
                    </a:stretch>
                  </pic:blipFill>
                  <pic:spPr>
                    <a:xfrm>
                      <a:off x="0" y="0"/>
                      <a:ext cx="2743200" cy="1900555"/>
                    </a:xfrm>
                    <a:prstGeom prst="rect">
                      <a:avLst/>
                    </a:prstGeom>
                  </pic:spPr>
                </pic:pic>
              </a:graphicData>
            </a:graphic>
            <wp14:sizeRelH relativeFrom="margin">
              <wp14:pctWidth>0</wp14:pctWidth>
            </wp14:sizeRelH>
          </wp:anchor>
        </w:drawing>
      </w:r>
    </w:p>
    <w:p w14:paraId="59DF3903" w14:textId="77777777" w:rsidR="00445C78" w:rsidRPr="00445C78" w:rsidRDefault="00445C78" w:rsidP="00445C78">
      <w:pPr>
        <w:pStyle w:val="BodyText"/>
        <w:ind w:left="720" w:right="720"/>
        <w:rPr>
          <w:sz w:val="26"/>
          <w:szCs w:val="26"/>
        </w:rPr>
      </w:pPr>
    </w:p>
    <w:p w14:paraId="02967861" w14:textId="77777777" w:rsidR="00445C78" w:rsidRPr="00445C78" w:rsidRDefault="00445C78" w:rsidP="00445C78">
      <w:pPr>
        <w:pStyle w:val="BodyText"/>
        <w:ind w:left="720" w:right="720"/>
        <w:rPr>
          <w:sz w:val="26"/>
          <w:szCs w:val="26"/>
        </w:rPr>
      </w:pPr>
    </w:p>
    <w:p w14:paraId="3985CE29" w14:textId="77777777" w:rsidR="00445C78" w:rsidRPr="00445C78" w:rsidRDefault="00445C78" w:rsidP="00445C78">
      <w:pPr>
        <w:pStyle w:val="BodyText"/>
        <w:ind w:left="720" w:right="720"/>
        <w:rPr>
          <w:sz w:val="26"/>
          <w:szCs w:val="26"/>
        </w:rPr>
      </w:pPr>
    </w:p>
    <w:p w14:paraId="5D42D1E3" w14:textId="77777777" w:rsidR="00445C78" w:rsidRPr="00445C78" w:rsidRDefault="00445C78" w:rsidP="00445C78">
      <w:pPr>
        <w:pStyle w:val="BodyText"/>
        <w:ind w:left="720" w:right="720"/>
        <w:rPr>
          <w:sz w:val="26"/>
          <w:szCs w:val="26"/>
        </w:rPr>
      </w:pPr>
    </w:p>
    <w:p w14:paraId="677AC6E2" w14:textId="77777777" w:rsidR="00445C78" w:rsidRPr="00445C78" w:rsidRDefault="00445C78" w:rsidP="00445C78">
      <w:pPr>
        <w:pStyle w:val="BodyText"/>
        <w:ind w:left="720" w:right="720"/>
        <w:rPr>
          <w:sz w:val="26"/>
          <w:szCs w:val="26"/>
        </w:rPr>
      </w:pPr>
    </w:p>
    <w:p w14:paraId="6C2CA8A3" w14:textId="77777777" w:rsidR="00445C78" w:rsidRPr="00445C78" w:rsidRDefault="00445C78" w:rsidP="00445C78">
      <w:pPr>
        <w:pStyle w:val="BodyText"/>
        <w:ind w:left="720" w:right="720"/>
        <w:rPr>
          <w:sz w:val="26"/>
          <w:szCs w:val="26"/>
        </w:rPr>
      </w:pPr>
    </w:p>
    <w:p w14:paraId="0FC2C57A" w14:textId="08AD6737" w:rsidR="00445C78" w:rsidRDefault="00445C78" w:rsidP="00445C78">
      <w:pPr>
        <w:spacing w:before="91"/>
        <w:ind w:left="720" w:right="720"/>
        <w:jc w:val="both"/>
        <w:rPr>
          <w:sz w:val="26"/>
          <w:szCs w:val="26"/>
        </w:rPr>
      </w:pPr>
      <w:r w:rsidRPr="00445C78">
        <w:rPr>
          <w:spacing w:val="-187"/>
          <w:sz w:val="26"/>
          <w:szCs w:val="26"/>
          <w:u w:val="single"/>
        </w:rPr>
        <w:t>A</w:t>
      </w:r>
      <w:r w:rsidRPr="00445C78">
        <w:rPr>
          <w:spacing w:val="111"/>
          <w:sz w:val="26"/>
          <w:szCs w:val="26"/>
        </w:rPr>
        <w:t xml:space="preserve"> </w:t>
      </w:r>
      <w:proofErr w:type="spellStart"/>
      <w:proofErr w:type="gramStart"/>
      <w:r w:rsidRPr="00445C78">
        <w:rPr>
          <w:sz w:val="26"/>
          <w:szCs w:val="26"/>
          <w:u w:val="single"/>
        </w:rPr>
        <w:t>nalysis</w:t>
      </w:r>
      <w:proofErr w:type="spellEnd"/>
      <w:r w:rsidRPr="00445C78">
        <w:rPr>
          <w:sz w:val="26"/>
          <w:szCs w:val="26"/>
          <w:u w:val="single"/>
        </w:rPr>
        <w:t xml:space="preserve"> </w:t>
      </w:r>
      <w:r w:rsidRPr="00445C78">
        <w:rPr>
          <w:sz w:val="26"/>
          <w:szCs w:val="26"/>
        </w:rPr>
        <w:t>:</w:t>
      </w:r>
      <w:proofErr w:type="gramEnd"/>
      <w:r>
        <w:rPr>
          <w:sz w:val="26"/>
          <w:szCs w:val="26"/>
        </w:rPr>
        <w:t xml:space="preserve"> </w:t>
      </w:r>
      <w:r w:rsidRPr="00445C78">
        <w:rPr>
          <w:sz w:val="26"/>
          <w:szCs w:val="26"/>
        </w:rPr>
        <w:t xml:space="preserve">From the information shown in the above pie chart, the large green </w:t>
      </w:r>
      <w:proofErr w:type="spellStart"/>
      <w:r w:rsidRPr="00445C78">
        <w:rPr>
          <w:sz w:val="26"/>
          <w:szCs w:val="26"/>
        </w:rPr>
        <w:t>colour</w:t>
      </w:r>
      <w:proofErr w:type="spellEnd"/>
      <w:r w:rsidRPr="00445C78">
        <w:rPr>
          <w:sz w:val="26"/>
          <w:szCs w:val="26"/>
        </w:rPr>
        <w:t xml:space="preserve"> area tells that 80.85% of the students have social skills and these students don’t require counselling ,whereas the rest 19.14% of the students are not having Proper social skills. Hence, they need to be counseled.</w:t>
      </w:r>
    </w:p>
    <w:p w14:paraId="7530B0C5" w14:textId="77777777" w:rsidR="00204430" w:rsidRPr="00445C78" w:rsidRDefault="00204430" w:rsidP="00445C78">
      <w:pPr>
        <w:spacing w:before="91"/>
        <w:ind w:left="720" w:right="720"/>
        <w:jc w:val="both"/>
        <w:rPr>
          <w:spacing w:val="-187"/>
          <w:sz w:val="26"/>
          <w:szCs w:val="26"/>
          <w:u w:val="single"/>
        </w:rPr>
      </w:pPr>
    </w:p>
    <w:sectPr w:rsidR="00204430" w:rsidRPr="00445C78" w:rsidSect="00780575">
      <w:pgSz w:w="12240" w:h="15840"/>
      <w:pgMar w:top="1380" w:right="0" w:bottom="280" w:left="5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772AF2" w14:textId="77777777" w:rsidR="00C32C48" w:rsidRDefault="00C32C48" w:rsidP="004E505A">
      <w:r>
        <w:separator/>
      </w:r>
    </w:p>
  </w:endnote>
  <w:endnote w:type="continuationSeparator" w:id="0">
    <w:p w14:paraId="2E0BDC64" w14:textId="77777777" w:rsidR="00C32C48" w:rsidRDefault="00C32C48" w:rsidP="004E5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8542606"/>
      <w:docPartObj>
        <w:docPartGallery w:val="Page Numbers (Bottom of Page)"/>
        <w:docPartUnique/>
      </w:docPartObj>
    </w:sdtPr>
    <w:sdtEndPr>
      <w:rPr>
        <w:noProof/>
      </w:rPr>
    </w:sdtEndPr>
    <w:sdtContent>
      <w:p w14:paraId="739B64AD" w14:textId="5983FE0D" w:rsidR="00AF5C47" w:rsidRDefault="00AF5C47">
        <w:pPr>
          <w:pStyle w:val="Footer"/>
        </w:pPr>
        <w:r>
          <w:fldChar w:fldCharType="begin"/>
        </w:r>
        <w:r>
          <w:instrText xml:space="preserve"> PAGE   \* MERGEFORMAT </w:instrText>
        </w:r>
        <w:r>
          <w:fldChar w:fldCharType="separate"/>
        </w:r>
        <w:r w:rsidR="002E27B4">
          <w:rPr>
            <w:noProof/>
          </w:rPr>
          <w:t>18</w:t>
        </w:r>
        <w:r>
          <w:rPr>
            <w:noProof/>
          </w:rPr>
          <w:fldChar w:fldCharType="end"/>
        </w:r>
      </w:p>
    </w:sdtContent>
  </w:sdt>
  <w:p w14:paraId="1306C624" w14:textId="77777777" w:rsidR="00AF5C47" w:rsidRDefault="00AF5C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051BF5" w14:textId="77777777" w:rsidR="00C32C48" w:rsidRDefault="00C32C48" w:rsidP="004E505A">
      <w:r>
        <w:separator/>
      </w:r>
    </w:p>
  </w:footnote>
  <w:footnote w:type="continuationSeparator" w:id="0">
    <w:p w14:paraId="2CF63BE1" w14:textId="77777777" w:rsidR="00C32C48" w:rsidRDefault="00C32C48" w:rsidP="004E505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F092B84"/>
    <w:multiLevelType w:val="multilevel"/>
    <w:tmpl w:val="CF092B84"/>
    <w:lvl w:ilvl="0">
      <w:start w:val="23"/>
      <w:numFmt w:val="decimal"/>
      <w:lvlText w:val="%1"/>
      <w:lvlJc w:val="left"/>
      <w:pPr>
        <w:ind w:left="1675" w:hanging="630"/>
      </w:pPr>
      <w:rPr>
        <w:rFonts w:ascii="Arial" w:eastAsia="Arial" w:hAnsi="Arial" w:cs="Arial" w:hint="default"/>
        <w:w w:val="100"/>
        <w:sz w:val="18"/>
        <w:szCs w:val="18"/>
        <w:lang w:val="en-US" w:eastAsia="en-US" w:bidi="en-US"/>
      </w:rPr>
    </w:lvl>
    <w:lvl w:ilvl="1">
      <w:numFmt w:val="bullet"/>
      <w:lvlText w:val="•"/>
      <w:lvlJc w:val="left"/>
      <w:pPr>
        <w:ind w:left="2686" w:hanging="630"/>
      </w:pPr>
      <w:rPr>
        <w:rFonts w:hint="default"/>
        <w:lang w:val="en-US" w:eastAsia="en-US" w:bidi="en-US"/>
      </w:rPr>
    </w:lvl>
    <w:lvl w:ilvl="2">
      <w:numFmt w:val="bullet"/>
      <w:lvlText w:val="•"/>
      <w:lvlJc w:val="left"/>
      <w:pPr>
        <w:ind w:left="3692" w:hanging="630"/>
      </w:pPr>
      <w:rPr>
        <w:rFonts w:hint="default"/>
        <w:lang w:val="en-US" w:eastAsia="en-US" w:bidi="en-US"/>
      </w:rPr>
    </w:lvl>
    <w:lvl w:ilvl="3">
      <w:numFmt w:val="bullet"/>
      <w:lvlText w:val="•"/>
      <w:lvlJc w:val="left"/>
      <w:pPr>
        <w:ind w:left="4698" w:hanging="630"/>
      </w:pPr>
      <w:rPr>
        <w:rFonts w:hint="default"/>
        <w:lang w:val="en-US" w:eastAsia="en-US" w:bidi="en-US"/>
      </w:rPr>
    </w:lvl>
    <w:lvl w:ilvl="4">
      <w:numFmt w:val="bullet"/>
      <w:lvlText w:val="•"/>
      <w:lvlJc w:val="left"/>
      <w:pPr>
        <w:ind w:left="5704" w:hanging="630"/>
      </w:pPr>
      <w:rPr>
        <w:rFonts w:hint="default"/>
        <w:lang w:val="en-US" w:eastAsia="en-US" w:bidi="en-US"/>
      </w:rPr>
    </w:lvl>
    <w:lvl w:ilvl="5">
      <w:numFmt w:val="bullet"/>
      <w:lvlText w:val="•"/>
      <w:lvlJc w:val="left"/>
      <w:pPr>
        <w:ind w:left="6710" w:hanging="630"/>
      </w:pPr>
      <w:rPr>
        <w:rFonts w:hint="default"/>
        <w:lang w:val="en-US" w:eastAsia="en-US" w:bidi="en-US"/>
      </w:rPr>
    </w:lvl>
    <w:lvl w:ilvl="6">
      <w:numFmt w:val="bullet"/>
      <w:lvlText w:val="•"/>
      <w:lvlJc w:val="left"/>
      <w:pPr>
        <w:ind w:left="7716" w:hanging="630"/>
      </w:pPr>
      <w:rPr>
        <w:rFonts w:hint="default"/>
        <w:lang w:val="en-US" w:eastAsia="en-US" w:bidi="en-US"/>
      </w:rPr>
    </w:lvl>
    <w:lvl w:ilvl="7">
      <w:numFmt w:val="bullet"/>
      <w:lvlText w:val="•"/>
      <w:lvlJc w:val="left"/>
      <w:pPr>
        <w:ind w:left="8722" w:hanging="630"/>
      </w:pPr>
      <w:rPr>
        <w:rFonts w:hint="default"/>
        <w:lang w:val="en-US" w:eastAsia="en-US" w:bidi="en-US"/>
      </w:rPr>
    </w:lvl>
    <w:lvl w:ilvl="8">
      <w:numFmt w:val="bullet"/>
      <w:lvlText w:val="•"/>
      <w:lvlJc w:val="left"/>
      <w:pPr>
        <w:ind w:left="9728" w:hanging="630"/>
      </w:pPr>
      <w:rPr>
        <w:rFonts w:hint="default"/>
        <w:lang w:val="en-US" w:eastAsia="en-US" w:bidi="en-US"/>
      </w:rPr>
    </w:lvl>
  </w:abstractNum>
  <w:abstractNum w:abstractNumId="1">
    <w:nsid w:val="000001EB"/>
    <w:multiLevelType w:val="hybridMultilevel"/>
    <w:tmpl w:val="058E60B2"/>
    <w:lvl w:ilvl="0" w:tplc="FADA07D4">
      <w:start w:val="1"/>
      <w:numFmt w:val="decimal"/>
      <w:lvlText w:val="%1."/>
      <w:lvlJc w:val="left"/>
    </w:lvl>
    <w:lvl w:ilvl="1" w:tplc="9A541AD0">
      <w:numFmt w:val="decimal"/>
      <w:lvlText w:val=""/>
      <w:lvlJc w:val="left"/>
    </w:lvl>
    <w:lvl w:ilvl="2" w:tplc="F18045AC">
      <w:numFmt w:val="decimal"/>
      <w:lvlText w:val=""/>
      <w:lvlJc w:val="left"/>
    </w:lvl>
    <w:lvl w:ilvl="3" w:tplc="52481780">
      <w:numFmt w:val="decimal"/>
      <w:lvlText w:val=""/>
      <w:lvlJc w:val="left"/>
    </w:lvl>
    <w:lvl w:ilvl="4" w:tplc="F52C4B22">
      <w:numFmt w:val="decimal"/>
      <w:lvlText w:val=""/>
      <w:lvlJc w:val="left"/>
    </w:lvl>
    <w:lvl w:ilvl="5" w:tplc="D436C80A">
      <w:numFmt w:val="decimal"/>
      <w:lvlText w:val=""/>
      <w:lvlJc w:val="left"/>
    </w:lvl>
    <w:lvl w:ilvl="6" w:tplc="D95C3502">
      <w:numFmt w:val="decimal"/>
      <w:lvlText w:val=""/>
      <w:lvlJc w:val="left"/>
    </w:lvl>
    <w:lvl w:ilvl="7" w:tplc="13CE072E">
      <w:numFmt w:val="decimal"/>
      <w:lvlText w:val=""/>
      <w:lvlJc w:val="left"/>
    </w:lvl>
    <w:lvl w:ilvl="8" w:tplc="E6B2E946">
      <w:numFmt w:val="decimal"/>
      <w:lvlText w:val=""/>
      <w:lvlJc w:val="left"/>
    </w:lvl>
  </w:abstractNum>
  <w:abstractNum w:abstractNumId="2">
    <w:nsid w:val="00000BB3"/>
    <w:multiLevelType w:val="hybridMultilevel"/>
    <w:tmpl w:val="DF9CE44A"/>
    <w:lvl w:ilvl="0" w:tplc="925A0B02">
      <w:start w:val="2"/>
      <w:numFmt w:val="decimal"/>
      <w:lvlText w:val="%1."/>
      <w:lvlJc w:val="left"/>
    </w:lvl>
    <w:lvl w:ilvl="1" w:tplc="C99AC6A6">
      <w:numFmt w:val="decimal"/>
      <w:lvlText w:val=""/>
      <w:lvlJc w:val="left"/>
    </w:lvl>
    <w:lvl w:ilvl="2" w:tplc="6A4ECCCC">
      <w:numFmt w:val="decimal"/>
      <w:lvlText w:val=""/>
      <w:lvlJc w:val="left"/>
    </w:lvl>
    <w:lvl w:ilvl="3" w:tplc="368CFEE2">
      <w:numFmt w:val="decimal"/>
      <w:lvlText w:val=""/>
      <w:lvlJc w:val="left"/>
    </w:lvl>
    <w:lvl w:ilvl="4" w:tplc="EB944FD0">
      <w:numFmt w:val="decimal"/>
      <w:lvlText w:val=""/>
      <w:lvlJc w:val="left"/>
    </w:lvl>
    <w:lvl w:ilvl="5" w:tplc="3ABEED3C">
      <w:numFmt w:val="decimal"/>
      <w:lvlText w:val=""/>
      <w:lvlJc w:val="left"/>
    </w:lvl>
    <w:lvl w:ilvl="6" w:tplc="A2C4D5D6">
      <w:numFmt w:val="decimal"/>
      <w:lvlText w:val=""/>
      <w:lvlJc w:val="left"/>
    </w:lvl>
    <w:lvl w:ilvl="7" w:tplc="26D0817C">
      <w:numFmt w:val="decimal"/>
      <w:lvlText w:val=""/>
      <w:lvlJc w:val="left"/>
    </w:lvl>
    <w:lvl w:ilvl="8" w:tplc="DDC09604">
      <w:numFmt w:val="decimal"/>
      <w:lvlText w:val=""/>
      <w:lvlJc w:val="left"/>
    </w:lvl>
  </w:abstractNum>
  <w:abstractNum w:abstractNumId="3">
    <w:nsid w:val="000012DB"/>
    <w:multiLevelType w:val="hybridMultilevel"/>
    <w:tmpl w:val="D8B662D6"/>
    <w:lvl w:ilvl="0" w:tplc="2F5E98E6">
      <w:start w:val="3"/>
      <w:numFmt w:val="decimal"/>
      <w:lvlText w:val="%1."/>
      <w:lvlJc w:val="left"/>
    </w:lvl>
    <w:lvl w:ilvl="1" w:tplc="337A5B2C">
      <w:start w:val="1"/>
      <w:numFmt w:val="bullet"/>
      <w:lvlText w:val="•"/>
      <w:lvlJc w:val="left"/>
    </w:lvl>
    <w:lvl w:ilvl="2" w:tplc="06DC7102">
      <w:numFmt w:val="decimal"/>
      <w:lvlText w:val=""/>
      <w:lvlJc w:val="left"/>
    </w:lvl>
    <w:lvl w:ilvl="3" w:tplc="B5B46C2E">
      <w:numFmt w:val="decimal"/>
      <w:lvlText w:val=""/>
      <w:lvlJc w:val="left"/>
    </w:lvl>
    <w:lvl w:ilvl="4" w:tplc="B3427D2A">
      <w:numFmt w:val="decimal"/>
      <w:lvlText w:val=""/>
      <w:lvlJc w:val="left"/>
    </w:lvl>
    <w:lvl w:ilvl="5" w:tplc="1786D8CC">
      <w:numFmt w:val="decimal"/>
      <w:lvlText w:val=""/>
      <w:lvlJc w:val="left"/>
    </w:lvl>
    <w:lvl w:ilvl="6" w:tplc="8BDE5C70">
      <w:numFmt w:val="decimal"/>
      <w:lvlText w:val=""/>
      <w:lvlJc w:val="left"/>
    </w:lvl>
    <w:lvl w:ilvl="7" w:tplc="BF829586">
      <w:numFmt w:val="decimal"/>
      <w:lvlText w:val=""/>
      <w:lvlJc w:val="left"/>
    </w:lvl>
    <w:lvl w:ilvl="8" w:tplc="D64805CC">
      <w:numFmt w:val="decimal"/>
      <w:lvlText w:val=""/>
      <w:lvlJc w:val="left"/>
    </w:lvl>
  </w:abstractNum>
  <w:abstractNum w:abstractNumId="4">
    <w:nsid w:val="0000153C"/>
    <w:multiLevelType w:val="hybridMultilevel"/>
    <w:tmpl w:val="B4DAA930"/>
    <w:lvl w:ilvl="0" w:tplc="43021A02">
      <w:start w:val="1"/>
      <w:numFmt w:val="decimal"/>
      <w:lvlText w:val="%1."/>
      <w:lvlJc w:val="left"/>
    </w:lvl>
    <w:lvl w:ilvl="1" w:tplc="0BEEF5EE">
      <w:numFmt w:val="decimal"/>
      <w:lvlText w:val=""/>
      <w:lvlJc w:val="left"/>
    </w:lvl>
    <w:lvl w:ilvl="2" w:tplc="3EE2E610">
      <w:numFmt w:val="decimal"/>
      <w:lvlText w:val=""/>
      <w:lvlJc w:val="left"/>
    </w:lvl>
    <w:lvl w:ilvl="3" w:tplc="9E5A6B92">
      <w:numFmt w:val="decimal"/>
      <w:lvlText w:val=""/>
      <w:lvlJc w:val="left"/>
    </w:lvl>
    <w:lvl w:ilvl="4" w:tplc="276823B2">
      <w:numFmt w:val="decimal"/>
      <w:lvlText w:val=""/>
      <w:lvlJc w:val="left"/>
    </w:lvl>
    <w:lvl w:ilvl="5" w:tplc="EE664D5C">
      <w:numFmt w:val="decimal"/>
      <w:lvlText w:val=""/>
      <w:lvlJc w:val="left"/>
    </w:lvl>
    <w:lvl w:ilvl="6" w:tplc="5BFAD9BE">
      <w:numFmt w:val="decimal"/>
      <w:lvlText w:val=""/>
      <w:lvlJc w:val="left"/>
    </w:lvl>
    <w:lvl w:ilvl="7" w:tplc="D27EC97E">
      <w:numFmt w:val="decimal"/>
      <w:lvlText w:val=""/>
      <w:lvlJc w:val="left"/>
    </w:lvl>
    <w:lvl w:ilvl="8" w:tplc="958E0048">
      <w:numFmt w:val="decimal"/>
      <w:lvlText w:val=""/>
      <w:lvlJc w:val="left"/>
    </w:lvl>
  </w:abstractNum>
  <w:abstractNum w:abstractNumId="5">
    <w:nsid w:val="000026E9"/>
    <w:multiLevelType w:val="hybridMultilevel"/>
    <w:tmpl w:val="E53CEE92"/>
    <w:lvl w:ilvl="0" w:tplc="F6E40B3E">
      <w:start w:val="1"/>
      <w:numFmt w:val="bullet"/>
      <w:lvlText w:val="▪"/>
      <w:lvlJc w:val="left"/>
    </w:lvl>
    <w:lvl w:ilvl="1" w:tplc="ABA4504C">
      <w:numFmt w:val="decimal"/>
      <w:lvlText w:val=""/>
      <w:lvlJc w:val="left"/>
    </w:lvl>
    <w:lvl w:ilvl="2" w:tplc="E51AD4C8">
      <w:numFmt w:val="decimal"/>
      <w:lvlText w:val=""/>
      <w:lvlJc w:val="left"/>
    </w:lvl>
    <w:lvl w:ilvl="3" w:tplc="81E8280E">
      <w:numFmt w:val="decimal"/>
      <w:lvlText w:val=""/>
      <w:lvlJc w:val="left"/>
    </w:lvl>
    <w:lvl w:ilvl="4" w:tplc="0FEC2074">
      <w:numFmt w:val="decimal"/>
      <w:lvlText w:val=""/>
      <w:lvlJc w:val="left"/>
    </w:lvl>
    <w:lvl w:ilvl="5" w:tplc="66EC0D2A">
      <w:numFmt w:val="decimal"/>
      <w:lvlText w:val=""/>
      <w:lvlJc w:val="left"/>
    </w:lvl>
    <w:lvl w:ilvl="6" w:tplc="7D988CCE">
      <w:numFmt w:val="decimal"/>
      <w:lvlText w:val=""/>
      <w:lvlJc w:val="left"/>
    </w:lvl>
    <w:lvl w:ilvl="7" w:tplc="43E620F0">
      <w:numFmt w:val="decimal"/>
      <w:lvlText w:val=""/>
      <w:lvlJc w:val="left"/>
    </w:lvl>
    <w:lvl w:ilvl="8" w:tplc="FDCC0144">
      <w:numFmt w:val="decimal"/>
      <w:lvlText w:val=""/>
      <w:lvlJc w:val="left"/>
    </w:lvl>
  </w:abstractNum>
  <w:abstractNum w:abstractNumId="6">
    <w:nsid w:val="00002EA6"/>
    <w:multiLevelType w:val="hybridMultilevel"/>
    <w:tmpl w:val="B5BCA24C"/>
    <w:lvl w:ilvl="0" w:tplc="B5BA5614">
      <w:start w:val="1"/>
      <w:numFmt w:val="bullet"/>
      <w:lvlText w:val="▪"/>
      <w:lvlJc w:val="left"/>
    </w:lvl>
    <w:lvl w:ilvl="1" w:tplc="C6B45D48">
      <w:numFmt w:val="decimal"/>
      <w:lvlText w:val=""/>
      <w:lvlJc w:val="left"/>
    </w:lvl>
    <w:lvl w:ilvl="2" w:tplc="01B4D69E">
      <w:numFmt w:val="decimal"/>
      <w:lvlText w:val=""/>
      <w:lvlJc w:val="left"/>
    </w:lvl>
    <w:lvl w:ilvl="3" w:tplc="F81E4394">
      <w:numFmt w:val="decimal"/>
      <w:lvlText w:val=""/>
      <w:lvlJc w:val="left"/>
    </w:lvl>
    <w:lvl w:ilvl="4" w:tplc="119AC426">
      <w:numFmt w:val="decimal"/>
      <w:lvlText w:val=""/>
      <w:lvlJc w:val="left"/>
    </w:lvl>
    <w:lvl w:ilvl="5" w:tplc="5F4A130E">
      <w:numFmt w:val="decimal"/>
      <w:lvlText w:val=""/>
      <w:lvlJc w:val="left"/>
    </w:lvl>
    <w:lvl w:ilvl="6" w:tplc="414455CC">
      <w:numFmt w:val="decimal"/>
      <w:lvlText w:val=""/>
      <w:lvlJc w:val="left"/>
    </w:lvl>
    <w:lvl w:ilvl="7" w:tplc="E71EEE94">
      <w:numFmt w:val="decimal"/>
      <w:lvlText w:val=""/>
      <w:lvlJc w:val="left"/>
    </w:lvl>
    <w:lvl w:ilvl="8" w:tplc="3E3AC6DE">
      <w:numFmt w:val="decimal"/>
      <w:lvlText w:val=""/>
      <w:lvlJc w:val="left"/>
    </w:lvl>
  </w:abstractNum>
  <w:abstractNum w:abstractNumId="7">
    <w:nsid w:val="0000390C"/>
    <w:multiLevelType w:val="hybridMultilevel"/>
    <w:tmpl w:val="F33E50D0"/>
    <w:lvl w:ilvl="0" w:tplc="CD782326">
      <w:start w:val="5"/>
      <w:numFmt w:val="decimal"/>
      <w:lvlText w:val="%1."/>
      <w:lvlJc w:val="left"/>
    </w:lvl>
    <w:lvl w:ilvl="1" w:tplc="D7127CBC">
      <w:numFmt w:val="decimal"/>
      <w:lvlText w:val=""/>
      <w:lvlJc w:val="left"/>
    </w:lvl>
    <w:lvl w:ilvl="2" w:tplc="DE46CFF4">
      <w:numFmt w:val="decimal"/>
      <w:lvlText w:val=""/>
      <w:lvlJc w:val="left"/>
    </w:lvl>
    <w:lvl w:ilvl="3" w:tplc="557CFBBE">
      <w:numFmt w:val="decimal"/>
      <w:lvlText w:val=""/>
      <w:lvlJc w:val="left"/>
    </w:lvl>
    <w:lvl w:ilvl="4" w:tplc="4E12A0C6">
      <w:numFmt w:val="decimal"/>
      <w:lvlText w:val=""/>
      <w:lvlJc w:val="left"/>
    </w:lvl>
    <w:lvl w:ilvl="5" w:tplc="6B065D00">
      <w:numFmt w:val="decimal"/>
      <w:lvlText w:val=""/>
      <w:lvlJc w:val="left"/>
    </w:lvl>
    <w:lvl w:ilvl="6" w:tplc="30162C82">
      <w:numFmt w:val="decimal"/>
      <w:lvlText w:val=""/>
      <w:lvlJc w:val="left"/>
    </w:lvl>
    <w:lvl w:ilvl="7" w:tplc="F4E8105A">
      <w:numFmt w:val="decimal"/>
      <w:lvlText w:val=""/>
      <w:lvlJc w:val="left"/>
    </w:lvl>
    <w:lvl w:ilvl="8" w:tplc="C4625876">
      <w:numFmt w:val="decimal"/>
      <w:lvlText w:val=""/>
      <w:lvlJc w:val="left"/>
    </w:lvl>
  </w:abstractNum>
  <w:abstractNum w:abstractNumId="8">
    <w:nsid w:val="00007E87"/>
    <w:multiLevelType w:val="hybridMultilevel"/>
    <w:tmpl w:val="40E88904"/>
    <w:lvl w:ilvl="0" w:tplc="D658ADDC">
      <w:start w:val="4"/>
      <w:numFmt w:val="decimal"/>
      <w:lvlText w:val="%1."/>
      <w:lvlJc w:val="left"/>
    </w:lvl>
    <w:lvl w:ilvl="1" w:tplc="6958B31C">
      <w:numFmt w:val="decimal"/>
      <w:lvlText w:val=""/>
      <w:lvlJc w:val="left"/>
    </w:lvl>
    <w:lvl w:ilvl="2" w:tplc="C0AAF0CE">
      <w:numFmt w:val="decimal"/>
      <w:lvlText w:val=""/>
      <w:lvlJc w:val="left"/>
    </w:lvl>
    <w:lvl w:ilvl="3" w:tplc="94F26EC0">
      <w:numFmt w:val="decimal"/>
      <w:lvlText w:val=""/>
      <w:lvlJc w:val="left"/>
    </w:lvl>
    <w:lvl w:ilvl="4" w:tplc="462452AA">
      <w:numFmt w:val="decimal"/>
      <w:lvlText w:val=""/>
      <w:lvlJc w:val="left"/>
    </w:lvl>
    <w:lvl w:ilvl="5" w:tplc="B8DC64AA">
      <w:numFmt w:val="decimal"/>
      <w:lvlText w:val=""/>
      <w:lvlJc w:val="left"/>
    </w:lvl>
    <w:lvl w:ilvl="6" w:tplc="250CA602">
      <w:numFmt w:val="decimal"/>
      <w:lvlText w:val=""/>
      <w:lvlJc w:val="left"/>
    </w:lvl>
    <w:lvl w:ilvl="7" w:tplc="4978004A">
      <w:numFmt w:val="decimal"/>
      <w:lvlText w:val=""/>
      <w:lvlJc w:val="left"/>
    </w:lvl>
    <w:lvl w:ilvl="8" w:tplc="4DF4F69A">
      <w:numFmt w:val="decimal"/>
      <w:lvlText w:val=""/>
      <w:lvlJc w:val="left"/>
    </w:lvl>
  </w:abstractNum>
  <w:abstractNum w:abstractNumId="9">
    <w:nsid w:val="0053208E"/>
    <w:multiLevelType w:val="multilevel"/>
    <w:tmpl w:val="0053208E"/>
    <w:lvl w:ilvl="0">
      <w:start w:val="1"/>
      <w:numFmt w:val="decimal"/>
      <w:lvlText w:val="%1"/>
      <w:lvlJc w:val="left"/>
      <w:pPr>
        <w:ind w:left="1675" w:hanging="630"/>
      </w:pPr>
      <w:rPr>
        <w:rFonts w:ascii="Arial" w:eastAsia="Arial" w:hAnsi="Arial" w:cs="Arial" w:hint="default"/>
        <w:w w:val="100"/>
        <w:sz w:val="18"/>
        <w:szCs w:val="18"/>
        <w:lang w:val="en-US" w:eastAsia="en-US" w:bidi="en-US"/>
      </w:rPr>
    </w:lvl>
    <w:lvl w:ilvl="1">
      <w:numFmt w:val="bullet"/>
      <w:lvlText w:val="•"/>
      <w:lvlJc w:val="left"/>
      <w:pPr>
        <w:ind w:left="2686" w:hanging="630"/>
      </w:pPr>
      <w:rPr>
        <w:rFonts w:hint="default"/>
        <w:lang w:val="en-US" w:eastAsia="en-US" w:bidi="en-US"/>
      </w:rPr>
    </w:lvl>
    <w:lvl w:ilvl="2">
      <w:numFmt w:val="bullet"/>
      <w:lvlText w:val="•"/>
      <w:lvlJc w:val="left"/>
      <w:pPr>
        <w:ind w:left="3692" w:hanging="630"/>
      </w:pPr>
      <w:rPr>
        <w:rFonts w:hint="default"/>
        <w:lang w:val="en-US" w:eastAsia="en-US" w:bidi="en-US"/>
      </w:rPr>
    </w:lvl>
    <w:lvl w:ilvl="3">
      <w:numFmt w:val="bullet"/>
      <w:lvlText w:val="•"/>
      <w:lvlJc w:val="left"/>
      <w:pPr>
        <w:ind w:left="4698" w:hanging="630"/>
      </w:pPr>
      <w:rPr>
        <w:rFonts w:hint="default"/>
        <w:lang w:val="en-US" w:eastAsia="en-US" w:bidi="en-US"/>
      </w:rPr>
    </w:lvl>
    <w:lvl w:ilvl="4">
      <w:numFmt w:val="bullet"/>
      <w:lvlText w:val="•"/>
      <w:lvlJc w:val="left"/>
      <w:pPr>
        <w:ind w:left="5704" w:hanging="630"/>
      </w:pPr>
      <w:rPr>
        <w:rFonts w:hint="default"/>
        <w:lang w:val="en-US" w:eastAsia="en-US" w:bidi="en-US"/>
      </w:rPr>
    </w:lvl>
    <w:lvl w:ilvl="5">
      <w:numFmt w:val="bullet"/>
      <w:lvlText w:val="•"/>
      <w:lvlJc w:val="left"/>
      <w:pPr>
        <w:ind w:left="6710" w:hanging="630"/>
      </w:pPr>
      <w:rPr>
        <w:rFonts w:hint="default"/>
        <w:lang w:val="en-US" w:eastAsia="en-US" w:bidi="en-US"/>
      </w:rPr>
    </w:lvl>
    <w:lvl w:ilvl="6">
      <w:numFmt w:val="bullet"/>
      <w:lvlText w:val="•"/>
      <w:lvlJc w:val="left"/>
      <w:pPr>
        <w:ind w:left="7716" w:hanging="630"/>
      </w:pPr>
      <w:rPr>
        <w:rFonts w:hint="default"/>
        <w:lang w:val="en-US" w:eastAsia="en-US" w:bidi="en-US"/>
      </w:rPr>
    </w:lvl>
    <w:lvl w:ilvl="7">
      <w:numFmt w:val="bullet"/>
      <w:lvlText w:val="•"/>
      <w:lvlJc w:val="left"/>
      <w:pPr>
        <w:ind w:left="8722" w:hanging="630"/>
      </w:pPr>
      <w:rPr>
        <w:rFonts w:hint="default"/>
        <w:lang w:val="en-US" w:eastAsia="en-US" w:bidi="en-US"/>
      </w:rPr>
    </w:lvl>
    <w:lvl w:ilvl="8">
      <w:numFmt w:val="bullet"/>
      <w:lvlText w:val="•"/>
      <w:lvlJc w:val="left"/>
      <w:pPr>
        <w:ind w:left="9728" w:hanging="630"/>
      </w:pPr>
      <w:rPr>
        <w:rFonts w:hint="default"/>
        <w:lang w:val="en-US" w:eastAsia="en-US" w:bidi="en-US"/>
      </w:rPr>
    </w:lvl>
  </w:abstractNum>
  <w:abstractNum w:abstractNumId="10">
    <w:nsid w:val="59ADCABA"/>
    <w:multiLevelType w:val="multilevel"/>
    <w:tmpl w:val="59ADCABA"/>
    <w:lvl w:ilvl="0">
      <w:start w:val="1"/>
      <w:numFmt w:val="decimal"/>
      <w:lvlText w:val="%1."/>
      <w:lvlJc w:val="left"/>
      <w:pPr>
        <w:ind w:left="940" w:hanging="185"/>
      </w:pPr>
      <w:rPr>
        <w:rFonts w:ascii="Arial" w:eastAsia="Arial" w:hAnsi="Arial" w:cs="Arial" w:hint="default"/>
        <w:b/>
        <w:bCs/>
        <w:spacing w:val="-1"/>
        <w:w w:val="100"/>
        <w:sz w:val="20"/>
        <w:szCs w:val="20"/>
        <w:lang w:val="en-US" w:eastAsia="en-US" w:bidi="en-US"/>
      </w:rPr>
    </w:lvl>
    <w:lvl w:ilvl="1">
      <w:numFmt w:val="bullet"/>
      <w:lvlText w:val="•"/>
      <w:lvlJc w:val="left"/>
      <w:pPr>
        <w:ind w:left="2020" w:hanging="185"/>
      </w:pPr>
      <w:rPr>
        <w:rFonts w:hint="default"/>
        <w:lang w:val="en-US" w:eastAsia="en-US" w:bidi="en-US"/>
      </w:rPr>
    </w:lvl>
    <w:lvl w:ilvl="2">
      <w:numFmt w:val="bullet"/>
      <w:lvlText w:val="•"/>
      <w:lvlJc w:val="left"/>
      <w:pPr>
        <w:ind w:left="3100" w:hanging="185"/>
      </w:pPr>
      <w:rPr>
        <w:rFonts w:hint="default"/>
        <w:lang w:val="en-US" w:eastAsia="en-US" w:bidi="en-US"/>
      </w:rPr>
    </w:lvl>
    <w:lvl w:ilvl="3">
      <w:numFmt w:val="bullet"/>
      <w:lvlText w:val="•"/>
      <w:lvlJc w:val="left"/>
      <w:pPr>
        <w:ind w:left="4180" w:hanging="185"/>
      </w:pPr>
      <w:rPr>
        <w:rFonts w:hint="default"/>
        <w:lang w:val="en-US" w:eastAsia="en-US" w:bidi="en-US"/>
      </w:rPr>
    </w:lvl>
    <w:lvl w:ilvl="4">
      <w:numFmt w:val="bullet"/>
      <w:lvlText w:val="•"/>
      <w:lvlJc w:val="left"/>
      <w:pPr>
        <w:ind w:left="5260" w:hanging="185"/>
      </w:pPr>
      <w:rPr>
        <w:rFonts w:hint="default"/>
        <w:lang w:val="en-US" w:eastAsia="en-US" w:bidi="en-US"/>
      </w:rPr>
    </w:lvl>
    <w:lvl w:ilvl="5">
      <w:numFmt w:val="bullet"/>
      <w:lvlText w:val="•"/>
      <w:lvlJc w:val="left"/>
      <w:pPr>
        <w:ind w:left="6340" w:hanging="185"/>
      </w:pPr>
      <w:rPr>
        <w:rFonts w:hint="default"/>
        <w:lang w:val="en-US" w:eastAsia="en-US" w:bidi="en-US"/>
      </w:rPr>
    </w:lvl>
    <w:lvl w:ilvl="6">
      <w:numFmt w:val="bullet"/>
      <w:lvlText w:val="•"/>
      <w:lvlJc w:val="left"/>
      <w:pPr>
        <w:ind w:left="7420" w:hanging="185"/>
      </w:pPr>
      <w:rPr>
        <w:rFonts w:hint="default"/>
        <w:lang w:val="en-US" w:eastAsia="en-US" w:bidi="en-US"/>
      </w:rPr>
    </w:lvl>
    <w:lvl w:ilvl="7">
      <w:numFmt w:val="bullet"/>
      <w:lvlText w:val="•"/>
      <w:lvlJc w:val="left"/>
      <w:pPr>
        <w:ind w:left="8500" w:hanging="185"/>
      </w:pPr>
      <w:rPr>
        <w:rFonts w:hint="default"/>
        <w:lang w:val="en-US" w:eastAsia="en-US" w:bidi="en-US"/>
      </w:rPr>
    </w:lvl>
    <w:lvl w:ilvl="8">
      <w:numFmt w:val="bullet"/>
      <w:lvlText w:val="•"/>
      <w:lvlJc w:val="left"/>
      <w:pPr>
        <w:ind w:left="9580" w:hanging="185"/>
      </w:pPr>
      <w:rPr>
        <w:rFonts w:hint="default"/>
        <w:lang w:val="en-US" w:eastAsia="en-US" w:bidi="en-US"/>
      </w:rPr>
    </w:lvl>
  </w:abstractNum>
  <w:abstractNum w:abstractNumId="11">
    <w:nsid w:val="73C46B13"/>
    <w:multiLevelType w:val="hybridMultilevel"/>
    <w:tmpl w:val="27DEF8E6"/>
    <w:lvl w:ilvl="0" w:tplc="C5B4161A">
      <w:start w:val="1"/>
      <w:numFmt w:val="upperLetter"/>
      <w:lvlText w:val="%1-"/>
      <w:lvlJc w:val="left"/>
      <w:pPr>
        <w:ind w:left="5190" w:hanging="360"/>
      </w:pPr>
      <w:rPr>
        <w:rFonts w:hint="default"/>
      </w:rPr>
    </w:lvl>
    <w:lvl w:ilvl="1" w:tplc="04090019" w:tentative="1">
      <w:start w:val="1"/>
      <w:numFmt w:val="lowerLetter"/>
      <w:lvlText w:val="%2."/>
      <w:lvlJc w:val="left"/>
      <w:pPr>
        <w:ind w:left="5910" w:hanging="360"/>
      </w:pPr>
    </w:lvl>
    <w:lvl w:ilvl="2" w:tplc="0409001B" w:tentative="1">
      <w:start w:val="1"/>
      <w:numFmt w:val="lowerRoman"/>
      <w:lvlText w:val="%3."/>
      <w:lvlJc w:val="right"/>
      <w:pPr>
        <w:ind w:left="6630" w:hanging="180"/>
      </w:pPr>
    </w:lvl>
    <w:lvl w:ilvl="3" w:tplc="0409000F" w:tentative="1">
      <w:start w:val="1"/>
      <w:numFmt w:val="decimal"/>
      <w:lvlText w:val="%4."/>
      <w:lvlJc w:val="left"/>
      <w:pPr>
        <w:ind w:left="7350" w:hanging="360"/>
      </w:pPr>
    </w:lvl>
    <w:lvl w:ilvl="4" w:tplc="04090019" w:tentative="1">
      <w:start w:val="1"/>
      <w:numFmt w:val="lowerLetter"/>
      <w:lvlText w:val="%5."/>
      <w:lvlJc w:val="left"/>
      <w:pPr>
        <w:ind w:left="8070" w:hanging="360"/>
      </w:pPr>
    </w:lvl>
    <w:lvl w:ilvl="5" w:tplc="0409001B" w:tentative="1">
      <w:start w:val="1"/>
      <w:numFmt w:val="lowerRoman"/>
      <w:lvlText w:val="%6."/>
      <w:lvlJc w:val="right"/>
      <w:pPr>
        <w:ind w:left="8790" w:hanging="180"/>
      </w:pPr>
    </w:lvl>
    <w:lvl w:ilvl="6" w:tplc="0409000F" w:tentative="1">
      <w:start w:val="1"/>
      <w:numFmt w:val="decimal"/>
      <w:lvlText w:val="%7."/>
      <w:lvlJc w:val="left"/>
      <w:pPr>
        <w:ind w:left="9510" w:hanging="360"/>
      </w:pPr>
    </w:lvl>
    <w:lvl w:ilvl="7" w:tplc="04090019" w:tentative="1">
      <w:start w:val="1"/>
      <w:numFmt w:val="lowerLetter"/>
      <w:lvlText w:val="%8."/>
      <w:lvlJc w:val="left"/>
      <w:pPr>
        <w:ind w:left="10230" w:hanging="360"/>
      </w:pPr>
    </w:lvl>
    <w:lvl w:ilvl="8" w:tplc="0409001B" w:tentative="1">
      <w:start w:val="1"/>
      <w:numFmt w:val="lowerRoman"/>
      <w:lvlText w:val="%9."/>
      <w:lvlJc w:val="right"/>
      <w:pPr>
        <w:ind w:left="10950" w:hanging="180"/>
      </w:pPr>
    </w:lvl>
  </w:abstractNum>
  <w:num w:numId="1">
    <w:abstractNumId w:val="11"/>
  </w:num>
  <w:num w:numId="2">
    <w:abstractNumId w:val="9"/>
  </w:num>
  <w:num w:numId="3">
    <w:abstractNumId w:val="0"/>
  </w:num>
  <w:num w:numId="4">
    <w:abstractNumId w:val="10"/>
  </w:num>
  <w:num w:numId="5">
    <w:abstractNumId w:val="5"/>
  </w:num>
  <w:num w:numId="6">
    <w:abstractNumId w:val="1"/>
  </w:num>
  <w:num w:numId="7">
    <w:abstractNumId w:val="2"/>
  </w:num>
  <w:num w:numId="8">
    <w:abstractNumId w:val="6"/>
  </w:num>
  <w:num w:numId="9">
    <w:abstractNumId w:val="3"/>
  </w:num>
  <w:num w:numId="10">
    <w:abstractNumId w:val="4"/>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123"/>
    <w:rsid w:val="00026CA6"/>
    <w:rsid w:val="00124DC0"/>
    <w:rsid w:val="0013418C"/>
    <w:rsid w:val="001769FD"/>
    <w:rsid w:val="001C766C"/>
    <w:rsid w:val="001F1B41"/>
    <w:rsid w:val="00204430"/>
    <w:rsid w:val="002339B5"/>
    <w:rsid w:val="0023764D"/>
    <w:rsid w:val="00287461"/>
    <w:rsid w:val="002E27B4"/>
    <w:rsid w:val="00381A8F"/>
    <w:rsid w:val="0039134A"/>
    <w:rsid w:val="00397496"/>
    <w:rsid w:val="003A37DC"/>
    <w:rsid w:val="003A6554"/>
    <w:rsid w:val="003D35E9"/>
    <w:rsid w:val="00411BE2"/>
    <w:rsid w:val="00445C78"/>
    <w:rsid w:val="004825C3"/>
    <w:rsid w:val="004E505A"/>
    <w:rsid w:val="0050190D"/>
    <w:rsid w:val="00524536"/>
    <w:rsid w:val="005A4D5D"/>
    <w:rsid w:val="005D0E01"/>
    <w:rsid w:val="005D2ABC"/>
    <w:rsid w:val="005E551F"/>
    <w:rsid w:val="005F1BE3"/>
    <w:rsid w:val="00622DE1"/>
    <w:rsid w:val="00627AAE"/>
    <w:rsid w:val="006D45B1"/>
    <w:rsid w:val="006E4977"/>
    <w:rsid w:val="006E613E"/>
    <w:rsid w:val="0072370A"/>
    <w:rsid w:val="00756353"/>
    <w:rsid w:val="00780575"/>
    <w:rsid w:val="008046EB"/>
    <w:rsid w:val="00810BD4"/>
    <w:rsid w:val="00834C22"/>
    <w:rsid w:val="008C4848"/>
    <w:rsid w:val="00915527"/>
    <w:rsid w:val="009B2123"/>
    <w:rsid w:val="00A229C6"/>
    <w:rsid w:val="00A705B3"/>
    <w:rsid w:val="00A8174B"/>
    <w:rsid w:val="00A8708C"/>
    <w:rsid w:val="00AF5C47"/>
    <w:rsid w:val="00C32C48"/>
    <w:rsid w:val="00C45F4B"/>
    <w:rsid w:val="00C50A56"/>
    <w:rsid w:val="00CB73E6"/>
    <w:rsid w:val="00CD3400"/>
    <w:rsid w:val="00D76E55"/>
    <w:rsid w:val="00DB22AF"/>
    <w:rsid w:val="00DF02D5"/>
    <w:rsid w:val="00E32587"/>
    <w:rsid w:val="00E60531"/>
    <w:rsid w:val="00E6751A"/>
    <w:rsid w:val="00E87B71"/>
    <w:rsid w:val="00E95666"/>
    <w:rsid w:val="00EB524D"/>
    <w:rsid w:val="00EB5DDB"/>
    <w:rsid w:val="00EE0954"/>
    <w:rsid w:val="00F71872"/>
    <w:rsid w:val="00F83CA2"/>
    <w:rsid w:val="00FD4F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4F0DD"/>
  <w15:chartTrackingRefBased/>
  <w15:docId w15:val="{16E086CA-33C1-49D8-B0D0-51E152257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18C"/>
  </w:style>
  <w:style w:type="paragraph" w:styleId="Heading1">
    <w:name w:val="heading 1"/>
    <w:basedOn w:val="Normal"/>
    <w:next w:val="Normal"/>
    <w:link w:val="Heading1Char"/>
    <w:uiPriority w:val="9"/>
    <w:qFormat/>
    <w:rsid w:val="0013418C"/>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13418C"/>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13418C"/>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13418C"/>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13418C"/>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13418C"/>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13418C"/>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13418C"/>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13418C"/>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418C"/>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13418C"/>
    <w:rPr>
      <w:rFonts w:asciiTheme="majorHAnsi" w:eastAsiaTheme="majorEastAsia" w:hAnsiTheme="majorHAnsi" w:cstheme="majorBidi"/>
      <w:color w:val="538135" w:themeColor="accent6" w:themeShade="BF"/>
      <w:sz w:val="28"/>
      <w:szCs w:val="28"/>
    </w:rPr>
  </w:style>
  <w:style w:type="paragraph" w:styleId="BodyText">
    <w:name w:val="Body Text"/>
    <w:basedOn w:val="Normal"/>
    <w:link w:val="BodyTextChar"/>
    <w:uiPriority w:val="1"/>
    <w:rsid w:val="003D35E9"/>
  </w:style>
  <w:style w:type="character" w:customStyle="1" w:styleId="BodyTextChar">
    <w:name w:val="Body Text Char"/>
    <w:basedOn w:val="DefaultParagraphFont"/>
    <w:link w:val="BodyText"/>
    <w:uiPriority w:val="1"/>
    <w:rsid w:val="003D35E9"/>
    <w:rPr>
      <w:rFonts w:ascii="Arial" w:eastAsia="Arial" w:hAnsi="Arial" w:cs="Arial"/>
      <w:lang w:bidi="en-US"/>
    </w:rPr>
  </w:style>
  <w:style w:type="paragraph" w:styleId="ListParagraph">
    <w:name w:val="List Paragraph"/>
    <w:basedOn w:val="Normal"/>
    <w:uiPriority w:val="34"/>
    <w:qFormat/>
    <w:rsid w:val="00F83CA2"/>
    <w:pPr>
      <w:ind w:left="720"/>
      <w:contextualSpacing/>
    </w:pPr>
  </w:style>
  <w:style w:type="paragraph" w:customStyle="1" w:styleId="TableParagraph">
    <w:name w:val="Table Paragraph"/>
    <w:basedOn w:val="Normal"/>
    <w:uiPriority w:val="1"/>
    <w:rsid w:val="001F1B41"/>
  </w:style>
  <w:style w:type="table" w:styleId="TableGrid">
    <w:name w:val="Table Grid"/>
    <w:basedOn w:val="TableNormal"/>
    <w:uiPriority w:val="39"/>
    <w:rsid w:val="001F1B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13418C"/>
    <w:pPr>
      <w:spacing w:after="0" w:line="240" w:lineRule="auto"/>
    </w:pPr>
  </w:style>
  <w:style w:type="character" w:customStyle="1" w:styleId="Heading3Char">
    <w:name w:val="Heading 3 Char"/>
    <w:basedOn w:val="DefaultParagraphFont"/>
    <w:link w:val="Heading3"/>
    <w:uiPriority w:val="9"/>
    <w:rsid w:val="0013418C"/>
    <w:rPr>
      <w:rFonts w:asciiTheme="majorHAnsi" w:eastAsiaTheme="majorEastAsia" w:hAnsiTheme="majorHAnsi" w:cstheme="majorBidi"/>
      <w:color w:val="538135" w:themeColor="accent6" w:themeShade="BF"/>
      <w:sz w:val="24"/>
      <w:szCs w:val="24"/>
    </w:rPr>
  </w:style>
  <w:style w:type="character" w:styleId="CommentReference">
    <w:name w:val="annotation reference"/>
    <w:basedOn w:val="DefaultParagraphFont"/>
    <w:uiPriority w:val="99"/>
    <w:semiHidden/>
    <w:unhideWhenUsed/>
    <w:rsid w:val="005A4D5D"/>
    <w:rPr>
      <w:sz w:val="16"/>
      <w:szCs w:val="16"/>
    </w:rPr>
  </w:style>
  <w:style w:type="paragraph" w:styleId="CommentText">
    <w:name w:val="annotation text"/>
    <w:basedOn w:val="Normal"/>
    <w:link w:val="CommentTextChar"/>
    <w:uiPriority w:val="99"/>
    <w:semiHidden/>
    <w:unhideWhenUsed/>
    <w:rsid w:val="005A4D5D"/>
    <w:rPr>
      <w:sz w:val="20"/>
      <w:szCs w:val="20"/>
    </w:rPr>
  </w:style>
  <w:style w:type="character" w:customStyle="1" w:styleId="CommentTextChar">
    <w:name w:val="Comment Text Char"/>
    <w:basedOn w:val="DefaultParagraphFont"/>
    <w:link w:val="CommentText"/>
    <w:uiPriority w:val="99"/>
    <w:semiHidden/>
    <w:rsid w:val="005A4D5D"/>
    <w:rPr>
      <w:rFonts w:ascii="Arial" w:eastAsia="Arial" w:hAnsi="Arial" w:cs="Arial"/>
      <w:sz w:val="20"/>
      <w:szCs w:val="20"/>
      <w:lang w:bidi="en-US"/>
    </w:rPr>
  </w:style>
  <w:style w:type="paragraph" w:styleId="CommentSubject">
    <w:name w:val="annotation subject"/>
    <w:basedOn w:val="CommentText"/>
    <w:next w:val="CommentText"/>
    <w:link w:val="CommentSubjectChar"/>
    <w:uiPriority w:val="99"/>
    <w:semiHidden/>
    <w:unhideWhenUsed/>
    <w:rsid w:val="005A4D5D"/>
    <w:rPr>
      <w:b/>
      <w:bCs/>
    </w:rPr>
  </w:style>
  <w:style w:type="character" w:customStyle="1" w:styleId="CommentSubjectChar">
    <w:name w:val="Comment Subject Char"/>
    <w:basedOn w:val="CommentTextChar"/>
    <w:link w:val="CommentSubject"/>
    <w:uiPriority w:val="99"/>
    <w:semiHidden/>
    <w:rsid w:val="005A4D5D"/>
    <w:rPr>
      <w:rFonts w:ascii="Arial" w:eastAsia="Arial" w:hAnsi="Arial" w:cs="Arial"/>
      <w:b/>
      <w:bCs/>
      <w:sz w:val="20"/>
      <w:szCs w:val="20"/>
      <w:lang w:bidi="en-US"/>
    </w:rPr>
  </w:style>
  <w:style w:type="paragraph" w:styleId="BalloonText">
    <w:name w:val="Balloon Text"/>
    <w:basedOn w:val="Normal"/>
    <w:link w:val="BalloonTextChar"/>
    <w:uiPriority w:val="99"/>
    <w:semiHidden/>
    <w:unhideWhenUsed/>
    <w:rsid w:val="005A4D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4D5D"/>
    <w:rPr>
      <w:rFonts w:ascii="Segoe UI" w:eastAsia="Arial" w:hAnsi="Segoe UI" w:cs="Segoe UI"/>
      <w:sz w:val="18"/>
      <w:szCs w:val="18"/>
      <w:lang w:bidi="en-US"/>
    </w:rPr>
  </w:style>
  <w:style w:type="character" w:customStyle="1" w:styleId="Heading4Char">
    <w:name w:val="Heading 4 Char"/>
    <w:basedOn w:val="DefaultParagraphFont"/>
    <w:link w:val="Heading4"/>
    <w:uiPriority w:val="9"/>
    <w:semiHidden/>
    <w:rsid w:val="0013418C"/>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13418C"/>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13418C"/>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13418C"/>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13418C"/>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13418C"/>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13418C"/>
    <w:pPr>
      <w:spacing w:line="240" w:lineRule="auto"/>
    </w:pPr>
    <w:rPr>
      <w:b/>
      <w:bCs/>
      <w:smallCaps/>
      <w:color w:val="595959" w:themeColor="text1" w:themeTint="A6"/>
    </w:rPr>
  </w:style>
  <w:style w:type="paragraph" w:styleId="Title">
    <w:name w:val="Title"/>
    <w:basedOn w:val="Normal"/>
    <w:next w:val="Normal"/>
    <w:link w:val="TitleChar"/>
    <w:uiPriority w:val="10"/>
    <w:qFormat/>
    <w:rsid w:val="0013418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3418C"/>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3418C"/>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3418C"/>
    <w:rPr>
      <w:rFonts w:asciiTheme="majorHAnsi" w:eastAsiaTheme="majorEastAsia" w:hAnsiTheme="majorHAnsi" w:cstheme="majorBidi"/>
      <w:sz w:val="30"/>
      <w:szCs w:val="30"/>
    </w:rPr>
  </w:style>
  <w:style w:type="character" w:styleId="Strong">
    <w:name w:val="Strong"/>
    <w:basedOn w:val="DefaultParagraphFont"/>
    <w:uiPriority w:val="22"/>
    <w:qFormat/>
    <w:rsid w:val="0013418C"/>
    <w:rPr>
      <w:b/>
      <w:bCs/>
    </w:rPr>
  </w:style>
  <w:style w:type="character" w:styleId="Emphasis">
    <w:name w:val="Emphasis"/>
    <w:basedOn w:val="DefaultParagraphFont"/>
    <w:uiPriority w:val="20"/>
    <w:qFormat/>
    <w:rsid w:val="0013418C"/>
    <w:rPr>
      <w:i/>
      <w:iCs/>
      <w:color w:val="70AD47" w:themeColor="accent6"/>
    </w:rPr>
  </w:style>
  <w:style w:type="paragraph" w:styleId="Quote">
    <w:name w:val="Quote"/>
    <w:basedOn w:val="Normal"/>
    <w:next w:val="Normal"/>
    <w:link w:val="QuoteChar"/>
    <w:uiPriority w:val="29"/>
    <w:qFormat/>
    <w:rsid w:val="0013418C"/>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13418C"/>
    <w:rPr>
      <w:i/>
      <w:iCs/>
      <w:color w:val="262626" w:themeColor="text1" w:themeTint="D9"/>
    </w:rPr>
  </w:style>
  <w:style w:type="paragraph" w:styleId="IntenseQuote">
    <w:name w:val="Intense Quote"/>
    <w:basedOn w:val="Normal"/>
    <w:next w:val="Normal"/>
    <w:link w:val="IntenseQuoteChar"/>
    <w:uiPriority w:val="30"/>
    <w:qFormat/>
    <w:rsid w:val="0013418C"/>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13418C"/>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13418C"/>
    <w:rPr>
      <w:i/>
      <w:iCs/>
    </w:rPr>
  </w:style>
  <w:style w:type="character" w:styleId="IntenseEmphasis">
    <w:name w:val="Intense Emphasis"/>
    <w:basedOn w:val="DefaultParagraphFont"/>
    <w:uiPriority w:val="21"/>
    <w:qFormat/>
    <w:rsid w:val="0013418C"/>
    <w:rPr>
      <w:b/>
      <w:bCs/>
      <w:i/>
      <w:iCs/>
    </w:rPr>
  </w:style>
  <w:style w:type="character" w:styleId="SubtleReference">
    <w:name w:val="Subtle Reference"/>
    <w:basedOn w:val="DefaultParagraphFont"/>
    <w:uiPriority w:val="31"/>
    <w:qFormat/>
    <w:rsid w:val="0013418C"/>
    <w:rPr>
      <w:smallCaps/>
      <w:color w:val="595959" w:themeColor="text1" w:themeTint="A6"/>
    </w:rPr>
  </w:style>
  <w:style w:type="character" w:styleId="IntenseReference">
    <w:name w:val="Intense Reference"/>
    <w:basedOn w:val="DefaultParagraphFont"/>
    <w:uiPriority w:val="32"/>
    <w:qFormat/>
    <w:rsid w:val="0013418C"/>
    <w:rPr>
      <w:b/>
      <w:bCs/>
      <w:smallCaps/>
      <w:color w:val="70AD47" w:themeColor="accent6"/>
    </w:rPr>
  </w:style>
  <w:style w:type="character" w:styleId="BookTitle">
    <w:name w:val="Book Title"/>
    <w:basedOn w:val="DefaultParagraphFont"/>
    <w:uiPriority w:val="33"/>
    <w:qFormat/>
    <w:rsid w:val="0013418C"/>
    <w:rPr>
      <w:b/>
      <w:bCs/>
      <w:caps w:val="0"/>
      <w:smallCaps/>
      <w:spacing w:val="7"/>
      <w:sz w:val="21"/>
      <w:szCs w:val="21"/>
    </w:rPr>
  </w:style>
  <w:style w:type="paragraph" w:styleId="TOCHeading">
    <w:name w:val="TOC Heading"/>
    <w:basedOn w:val="Heading1"/>
    <w:next w:val="Normal"/>
    <w:uiPriority w:val="39"/>
    <w:semiHidden/>
    <w:unhideWhenUsed/>
    <w:qFormat/>
    <w:rsid w:val="0013418C"/>
    <w:pPr>
      <w:outlineLvl w:val="9"/>
    </w:pPr>
  </w:style>
  <w:style w:type="numbering" w:customStyle="1" w:styleId="NoList1">
    <w:name w:val="No List1"/>
    <w:next w:val="NoList"/>
    <w:uiPriority w:val="99"/>
    <w:semiHidden/>
    <w:unhideWhenUsed/>
    <w:rsid w:val="00411BE2"/>
  </w:style>
  <w:style w:type="paragraph" w:styleId="Header">
    <w:name w:val="header"/>
    <w:basedOn w:val="Normal"/>
    <w:link w:val="HeaderChar"/>
    <w:uiPriority w:val="99"/>
    <w:unhideWhenUsed/>
    <w:rsid w:val="007805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575"/>
  </w:style>
  <w:style w:type="paragraph" w:styleId="Footer">
    <w:name w:val="footer"/>
    <w:basedOn w:val="Normal"/>
    <w:link w:val="FooterChar"/>
    <w:uiPriority w:val="99"/>
    <w:unhideWhenUsed/>
    <w:rsid w:val="007805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5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706770">
      <w:bodyDiv w:val="1"/>
      <w:marLeft w:val="0"/>
      <w:marRight w:val="0"/>
      <w:marTop w:val="0"/>
      <w:marBottom w:val="0"/>
      <w:divBdr>
        <w:top w:val="none" w:sz="0" w:space="0" w:color="auto"/>
        <w:left w:val="none" w:sz="0" w:space="0" w:color="auto"/>
        <w:bottom w:val="none" w:sz="0" w:space="0" w:color="auto"/>
        <w:right w:val="none" w:sz="0" w:space="0" w:color="auto"/>
      </w:divBdr>
    </w:div>
    <w:div w:id="159738049">
      <w:bodyDiv w:val="1"/>
      <w:marLeft w:val="0"/>
      <w:marRight w:val="0"/>
      <w:marTop w:val="0"/>
      <w:marBottom w:val="0"/>
      <w:divBdr>
        <w:top w:val="none" w:sz="0" w:space="0" w:color="auto"/>
        <w:left w:val="none" w:sz="0" w:space="0" w:color="auto"/>
        <w:bottom w:val="none" w:sz="0" w:space="0" w:color="auto"/>
        <w:right w:val="none" w:sz="0" w:space="0" w:color="auto"/>
      </w:divBdr>
    </w:div>
    <w:div w:id="2127116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95B13-F088-497A-A204-1CE440840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1</Pages>
  <Words>2547</Words>
  <Characters>14519</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exam3</dc:creator>
  <cp:keywords/>
  <dc:description/>
  <cp:lastModifiedBy>exam3</cp:lastModifiedBy>
  <cp:revision>35</cp:revision>
  <cp:lastPrinted>2020-01-10T07:50:00Z</cp:lastPrinted>
  <dcterms:created xsi:type="dcterms:W3CDTF">2020-01-07T08:48:00Z</dcterms:created>
  <dcterms:modified xsi:type="dcterms:W3CDTF">2020-01-10T09:54:00Z</dcterms:modified>
</cp:coreProperties>
</file>